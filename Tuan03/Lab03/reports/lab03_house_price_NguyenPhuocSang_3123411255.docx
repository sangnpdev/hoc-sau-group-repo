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6436" w14:textId="77777777" w:rsidR="008A7265" w:rsidRPr="00425516" w:rsidRDefault="008A7265" w:rsidP="008A7265">
      <w:pPr>
        <w:jc w:val="center"/>
        <w:rPr>
          <w:rFonts w:cs="Times New Roman"/>
          <w:b/>
          <w:bCs/>
          <w:szCs w:val="26"/>
        </w:rPr>
      </w:pPr>
      <w:r w:rsidRPr="00425516">
        <w:rPr>
          <w:rFonts w:cs="Times New Roman"/>
          <w:b/>
          <w:bCs/>
          <w:szCs w:val="26"/>
        </w:rPr>
        <w:t>TRƯỜNG ĐẠI HỌC SÀI GÒN</w:t>
      </w:r>
    </w:p>
    <w:p w14:paraId="04393C18" w14:textId="77777777" w:rsidR="008A7265" w:rsidRPr="00425516" w:rsidRDefault="008A7265" w:rsidP="008A7265">
      <w:pPr>
        <w:jc w:val="center"/>
        <w:rPr>
          <w:rFonts w:cs="Times New Roman"/>
          <w:b/>
          <w:bCs/>
          <w:szCs w:val="26"/>
        </w:rPr>
      </w:pPr>
      <w:r w:rsidRPr="00425516">
        <w:rPr>
          <w:rFonts w:cs="Times New Roman"/>
          <w:b/>
          <w:bCs/>
          <w:szCs w:val="26"/>
        </w:rPr>
        <w:t>KHOA CÔNG NGHỆ THÔNG TIN</w:t>
      </w:r>
    </w:p>
    <w:p w14:paraId="22C31B58" w14:textId="77777777" w:rsidR="008A7265" w:rsidRPr="00425516" w:rsidRDefault="008A7265" w:rsidP="008A7265">
      <w:pPr>
        <w:jc w:val="center"/>
        <w:rPr>
          <w:rFonts w:cs="Times New Roman"/>
          <w:b/>
          <w:bCs/>
          <w:szCs w:val="26"/>
        </w:rPr>
      </w:pPr>
      <w:r w:rsidRPr="00425516">
        <w:rPr>
          <w:rFonts w:cs="Times New Roman"/>
          <w:b/>
          <w:bCs/>
          <w:noProof/>
          <w:szCs w:val="26"/>
        </w:rPr>
        <w:drawing>
          <wp:anchor distT="0" distB="0" distL="114300" distR="114300" simplePos="0" relativeHeight="251659264" behindDoc="0" locked="0" layoutInCell="1" allowOverlap="1" wp14:anchorId="47B5D9A1" wp14:editId="266AC823">
            <wp:simplePos x="0" y="0"/>
            <wp:positionH relativeFrom="margin">
              <wp:align>center</wp:align>
            </wp:positionH>
            <wp:positionV relativeFrom="paragraph">
              <wp:posOffset>303530</wp:posOffset>
            </wp:positionV>
            <wp:extent cx="1248410" cy="1248410"/>
            <wp:effectExtent l="0" t="0" r="8890" b="8890"/>
            <wp:wrapTopAndBottom/>
            <wp:docPr id="6869205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pic:spPr>
                </pic:pic>
              </a:graphicData>
            </a:graphic>
            <wp14:sizeRelH relativeFrom="page">
              <wp14:pctWidth>0</wp14:pctWidth>
            </wp14:sizeRelH>
            <wp14:sizeRelV relativeFrom="page">
              <wp14:pctHeight>0</wp14:pctHeight>
            </wp14:sizeRelV>
          </wp:anchor>
        </w:drawing>
      </w:r>
    </w:p>
    <w:p w14:paraId="31FCC268" w14:textId="77777777" w:rsidR="008A7265" w:rsidRPr="00425516" w:rsidRDefault="008A7265" w:rsidP="008A7265">
      <w:pPr>
        <w:jc w:val="center"/>
        <w:rPr>
          <w:rFonts w:cs="Times New Roman"/>
          <w:b/>
          <w:bCs/>
          <w:szCs w:val="26"/>
        </w:rPr>
      </w:pPr>
    </w:p>
    <w:p w14:paraId="48BAD58A" w14:textId="77777777" w:rsidR="008A7265" w:rsidRPr="00425516" w:rsidRDefault="008A7265" w:rsidP="008A7265">
      <w:pPr>
        <w:jc w:val="center"/>
        <w:rPr>
          <w:rFonts w:cs="Times New Roman"/>
          <w:b/>
          <w:bCs/>
          <w:szCs w:val="26"/>
        </w:rPr>
      </w:pPr>
    </w:p>
    <w:p w14:paraId="429EED18" w14:textId="77777777" w:rsidR="008A7265" w:rsidRPr="00425516" w:rsidRDefault="008A7265" w:rsidP="008A7265">
      <w:pPr>
        <w:jc w:val="center"/>
        <w:rPr>
          <w:rFonts w:cs="Times New Roman"/>
          <w:b/>
          <w:bCs/>
          <w:szCs w:val="26"/>
        </w:rPr>
      </w:pPr>
      <w:r w:rsidRPr="00425516">
        <w:rPr>
          <w:rFonts w:cs="Times New Roman"/>
          <w:b/>
          <w:bCs/>
          <w:szCs w:val="26"/>
        </w:rPr>
        <w:t xml:space="preserve">HỌC PHẦN: </w:t>
      </w:r>
      <w:r>
        <w:rPr>
          <w:rFonts w:cs="Times New Roman"/>
          <w:b/>
          <w:bCs/>
          <w:szCs w:val="26"/>
        </w:rPr>
        <w:t>HỌC SÂU</w:t>
      </w:r>
    </w:p>
    <w:p w14:paraId="65FA8304" w14:textId="143F0584" w:rsidR="008A7265" w:rsidRPr="004E18C4" w:rsidRDefault="008A7265" w:rsidP="00CA4B7B">
      <w:pPr>
        <w:jc w:val="center"/>
        <w:rPr>
          <w:rFonts w:cs="Times New Roman"/>
          <w:szCs w:val="26"/>
        </w:rPr>
      </w:pPr>
      <w:r w:rsidRPr="00425516">
        <w:rPr>
          <w:rFonts w:cs="Times New Roman"/>
          <w:b/>
          <w:bCs/>
          <w:szCs w:val="26"/>
        </w:rPr>
        <w:t xml:space="preserve">ĐỀ TÀI: </w:t>
      </w:r>
      <w:r w:rsidR="00CA4B7B" w:rsidRPr="00CA4B7B">
        <w:rPr>
          <w:rFonts w:cs="Times New Roman"/>
          <w:b/>
          <w:bCs/>
          <w:szCs w:val="26"/>
        </w:rPr>
        <w:t>HIỂU VÀ XỬ LÝ DỮ LIỆU</w:t>
      </w:r>
      <w:r w:rsidR="006D1DB6">
        <w:rPr>
          <w:rFonts w:cs="Times New Roman"/>
          <w:b/>
          <w:bCs/>
          <w:szCs w:val="26"/>
        </w:rPr>
        <w:t xml:space="preserve"> (LAB03)</w:t>
      </w:r>
    </w:p>
    <w:p w14:paraId="56810D5D" w14:textId="77777777" w:rsidR="008A7265" w:rsidRDefault="008A7265" w:rsidP="008A7265">
      <w:pPr>
        <w:jc w:val="center"/>
        <w:rPr>
          <w:rFonts w:cs="Times New Roman"/>
          <w:b/>
          <w:bCs/>
          <w:szCs w:val="26"/>
        </w:rPr>
      </w:pPr>
    </w:p>
    <w:p w14:paraId="2679C7C9" w14:textId="636F7AD6" w:rsidR="00BD0F81" w:rsidRPr="007C16F1" w:rsidRDefault="00BD0F81" w:rsidP="00BD0F81">
      <w:pPr>
        <w:jc w:val="center"/>
        <w:rPr>
          <w:rFonts w:eastAsia="Times New Roman" w:cs="Times New Roman"/>
          <w:b/>
          <w:szCs w:val="26"/>
        </w:rPr>
      </w:pPr>
      <w:r w:rsidRPr="007C16F1">
        <w:rPr>
          <w:rFonts w:eastAsia="Times New Roman" w:cs="Times New Roman"/>
          <w:b/>
          <w:szCs w:val="26"/>
        </w:rPr>
        <w:t>Thành viên nhóm</w:t>
      </w:r>
    </w:p>
    <w:p w14:paraId="28F22E6E" w14:textId="77777777" w:rsidR="00BD0F81" w:rsidRPr="007C16F1" w:rsidRDefault="00BD0F81" w:rsidP="007C6661">
      <w:pPr>
        <w:ind w:left="2970"/>
        <w:rPr>
          <w:rFonts w:eastAsia="Times New Roman" w:cs="Times New Roman"/>
          <w:bCs/>
          <w:szCs w:val="26"/>
        </w:rPr>
      </w:pPr>
      <w:r w:rsidRPr="007C16F1">
        <w:rPr>
          <w:rFonts w:eastAsia="Times New Roman" w:cs="Times New Roman"/>
          <w:szCs w:val="26"/>
        </w:rPr>
        <w:t>3123411255 - Nguyễn Phước Sang</w:t>
      </w:r>
    </w:p>
    <w:p w14:paraId="6DEC0594" w14:textId="77777777" w:rsidR="00BD0F81" w:rsidRPr="007C16F1" w:rsidRDefault="00BD0F81" w:rsidP="007C6661">
      <w:pPr>
        <w:ind w:left="2970"/>
        <w:rPr>
          <w:rFonts w:eastAsia="Times New Roman" w:cs="Times New Roman"/>
          <w:bCs/>
          <w:szCs w:val="26"/>
        </w:rPr>
      </w:pPr>
      <w:r w:rsidRPr="007C16F1">
        <w:rPr>
          <w:rFonts w:eastAsia="Times New Roman" w:cs="Times New Roman"/>
          <w:bCs/>
          <w:szCs w:val="26"/>
        </w:rPr>
        <w:t>3123411279 - Nguyễn Gia Thiệu</w:t>
      </w:r>
    </w:p>
    <w:p w14:paraId="129EF3E2" w14:textId="77777777" w:rsidR="00BD0F81" w:rsidRPr="007C16F1" w:rsidRDefault="00BD0F81" w:rsidP="007C6661">
      <w:pPr>
        <w:ind w:left="2970"/>
        <w:rPr>
          <w:rFonts w:eastAsia="Times New Roman" w:cs="Times New Roman"/>
          <w:bCs/>
          <w:szCs w:val="26"/>
        </w:rPr>
      </w:pPr>
      <w:r w:rsidRPr="007C16F1">
        <w:rPr>
          <w:rFonts w:eastAsia="Times New Roman" w:cs="Times New Roman"/>
          <w:bCs/>
          <w:szCs w:val="26"/>
        </w:rPr>
        <w:t>3123411042 - Nguyễn Nguyên Chương</w:t>
      </w:r>
    </w:p>
    <w:p w14:paraId="7BD60AE8" w14:textId="20B139DA" w:rsidR="001E5395" w:rsidRPr="007C16F1" w:rsidRDefault="00BD0F81" w:rsidP="007C6661">
      <w:pPr>
        <w:ind w:left="2970"/>
        <w:rPr>
          <w:rFonts w:eastAsia="Times New Roman" w:cs="Times New Roman"/>
          <w:bCs/>
          <w:szCs w:val="26"/>
        </w:rPr>
      </w:pPr>
      <w:r w:rsidRPr="007C16F1">
        <w:rPr>
          <w:rFonts w:eastAsia="Times New Roman" w:cs="Times New Roman"/>
          <w:bCs/>
          <w:szCs w:val="26"/>
        </w:rPr>
        <w:t>3123411009 - Trần Quốc An</w:t>
      </w:r>
    </w:p>
    <w:p w14:paraId="2FEA8B9E" w14:textId="77777777" w:rsidR="008A7265" w:rsidRDefault="008A7265" w:rsidP="008A7265">
      <w:pPr>
        <w:jc w:val="center"/>
        <w:rPr>
          <w:rFonts w:cs="Times New Roman"/>
          <w:b/>
          <w:bCs/>
          <w:szCs w:val="26"/>
        </w:rPr>
      </w:pPr>
    </w:p>
    <w:p w14:paraId="53FAF647" w14:textId="77777777" w:rsidR="008A7265" w:rsidRPr="00425516" w:rsidRDefault="008A7265" w:rsidP="008A7265">
      <w:pPr>
        <w:jc w:val="center"/>
        <w:rPr>
          <w:rFonts w:cs="Times New Roman"/>
          <w:b/>
          <w:bCs/>
          <w:szCs w:val="26"/>
        </w:rPr>
      </w:pPr>
    </w:p>
    <w:p w14:paraId="4A13BFE7" w14:textId="77777777" w:rsidR="008A7265" w:rsidRDefault="008A7265" w:rsidP="008A7265">
      <w:pPr>
        <w:jc w:val="center"/>
        <w:rPr>
          <w:rFonts w:cs="Times New Roman"/>
          <w:b/>
          <w:bCs/>
          <w:szCs w:val="26"/>
        </w:rPr>
      </w:pPr>
    </w:p>
    <w:p w14:paraId="72B5DC67" w14:textId="77777777" w:rsidR="008A7265" w:rsidRDefault="008A7265" w:rsidP="008A7265">
      <w:pPr>
        <w:jc w:val="center"/>
        <w:rPr>
          <w:rFonts w:cs="Times New Roman"/>
          <w:b/>
          <w:bCs/>
          <w:szCs w:val="26"/>
        </w:rPr>
      </w:pPr>
    </w:p>
    <w:p w14:paraId="45D5534E" w14:textId="77777777" w:rsidR="008A7265" w:rsidRDefault="008A7265" w:rsidP="008A7265">
      <w:pPr>
        <w:jc w:val="center"/>
        <w:rPr>
          <w:rFonts w:cs="Times New Roman"/>
          <w:b/>
          <w:bCs/>
          <w:szCs w:val="26"/>
        </w:rPr>
      </w:pPr>
    </w:p>
    <w:p w14:paraId="23E9A2CA" w14:textId="77777777" w:rsidR="008A7265" w:rsidRDefault="008A7265" w:rsidP="008A7265">
      <w:pPr>
        <w:jc w:val="center"/>
        <w:rPr>
          <w:rFonts w:cs="Times New Roman"/>
          <w:b/>
          <w:bCs/>
          <w:szCs w:val="26"/>
        </w:rPr>
      </w:pPr>
    </w:p>
    <w:p w14:paraId="5516F5D9" w14:textId="77777777" w:rsidR="008A7265" w:rsidRDefault="008A7265" w:rsidP="008A7265">
      <w:pPr>
        <w:rPr>
          <w:rFonts w:cs="Times New Roman"/>
          <w:b/>
          <w:bCs/>
          <w:szCs w:val="26"/>
        </w:rPr>
      </w:pPr>
    </w:p>
    <w:p w14:paraId="6CE27732" w14:textId="77777777" w:rsidR="008A7265" w:rsidRDefault="008A7265" w:rsidP="008A7265">
      <w:pPr>
        <w:jc w:val="center"/>
        <w:rPr>
          <w:rFonts w:cs="Times New Roman"/>
          <w:b/>
          <w:bCs/>
          <w:szCs w:val="26"/>
        </w:rPr>
      </w:pPr>
    </w:p>
    <w:p w14:paraId="4703B28C" w14:textId="77777777" w:rsidR="008A7265" w:rsidRPr="00425516" w:rsidRDefault="008A7265" w:rsidP="008A7265">
      <w:pPr>
        <w:jc w:val="center"/>
        <w:rPr>
          <w:rFonts w:cs="Times New Roman"/>
          <w:b/>
          <w:bCs/>
          <w:szCs w:val="26"/>
        </w:rPr>
      </w:pPr>
    </w:p>
    <w:p w14:paraId="793361AA" w14:textId="77777777" w:rsidR="003409E1" w:rsidRDefault="003409E1" w:rsidP="008A7265">
      <w:pPr>
        <w:jc w:val="center"/>
        <w:rPr>
          <w:rFonts w:cs="Times New Roman"/>
          <w:b/>
          <w:bCs/>
          <w:szCs w:val="26"/>
        </w:rPr>
      </w:pPr>
    </w:p>
    <w:p w14:paraId="26B3BA7E" w14:textId="77777777" w:rsidR="003409E1" w:rsidRDefault="003409E1" w:rsidP="008A7265">
      <w:pPr>
        <w:jc w:val="center"/>
        <w:rPr>
          <w:rFonts w:cs="Times New Roman"/>
          <w:b/>
          <w:bCs/>
          <w:szCs w:val="26"/>
        </w:rPr>
      </w:pPr>
    </w:p>
    <w:p w14:paraId="0C04A899" w14:textId="77777777" w:rsidR="00C947A4" w:rsidRPr="007C16F1" w:rsidRDefault="008A7265" w:rsidP="008A7265">
      <w:pPr>
        <w:jc w:val="center"/>
        <w:rPr>
          <w:rFonts w:cs="Times New Roman"/>
          <w:b/>
          <w:bCs/>
          <w:szCs w:val="26"/>
        </w:rPr>
      </w:pPr>
      <w:r w:rsidRPr="007C16F1">
        <w:rPr>
          <w:rFonts w:cs="Times New Roman"/>
          <w:b/>
          <w:bCs/>
          <w:szCs w:val="26"/>
        </w:rPr>
        <w:t>Giảng viên hướng dẫn: Đỗ Như Tài</w:t>
      </w:r>
    </w:p>
    <w:p w14:paraId="405E57E9" w14:textId="77777777" w:rsidR="0043601C" w:rsidRDefault="0043601C" w:rsidP="00C947A4">
      <w:pPr>
        <w:rPr>
          <w:rFonts w:cs="Times New Roman"/>
          <w:b/>
          <w:bCs/>
          <w:szCs w:val="26"/>
        </w:rPr>
      </w:pPr>
    </w:p>
    <w:p w14:paraId="2BA6FDB5" w14:textId="77777777" w:rsidR="0043601C" w:rsidRDefault="0043601C" w:rsidP="00C947A4">
      <w:pPr>
        <w:rPr>
          <w:rFonts w:cs="Times New Roman"/>
          <w:b/>
          <w:bCs/>
          <w:szCs w:val="26"/>
        </w:rPr>
      </w:pPr>
    </w:p>
    <w:p w14:paraId="7254AEEB" w14:textId="5FA081F8" w:rsidR="0043601C" w:rsidRDefault="00C947A4" w:rsidP="00C947A4">
      <w:pPr>
        <w:rPr>
          <w:rFonts w:cs="Times New Roman"/>
          <w:b/>
          <w:bCs/>
          <w:szCs w:val="26"/>
        </w:rPr>
      </w:pPr>
      <w:r>
        <w:rPr>
          <w:rFonts w:cs="Times New Roman"/>
          <w:b/>
          <w:bCs/>
          <w:szCs w:val="26"/>
        </w:rPr>
        <w:lastRenderedPageBreak/>
        <w:t>Bảng phân công công việc</w:t>
      </w:r>
    </w:p>
    <w:tbl>
      <w:tblPr>
        <w:tblStyle w:val="TableGrid"/>
        <w:tblpPr w:leftFromText="180" w:rightFromText="180" w:vertAnchor="text" w:horzAnchor="margin" w:tblpXSpec="center" w:tblpY="91"/>
        <w:tblW w:w="10908" w:type="dxa"/>
        <w:tblLook w:val="04A0" w:firstRow="1" w:lastRow="0" w:firstColumn="1" w:lastColumn="0" w:noHBand="0" w:noVBand="1"/>
      </w:tblPr>
      <w:tblGrid>
        <w:gridCol w:w="2250"/>
        <w:gridCol w:w="3060"/>
        <w:gridCol w:w="5598"/>
      </w:tblGrid>
      <w:tr w:rsidR="00DC5B88" w:rsidRPr="00A54AEA" w14:paraId="49E79283" w14:textId="77777777" w:rsidTr="00DE324E">
        <w:tc>
          <w:tcPr>
            <w:tcW w:w="2250" w:type="dxa"/>
            <w:hideMark/>
          </w:tcPr>
          <w:p w14:paraId="18958580" w14:textId="77777777" w:rsidR="00DC5B88" w:rsidRPr="00A54AEA" w:rsidRDefault="00DC5B88" w:rsidP="00DE324E">
            <w:pPr>
              <w:spacing w:after="0" w:line="240" w:lineRule="auto"/>
              <w:jc w:val="center"/>
              <w:rPr>
                <w:rFonts w:eastAsia="Times New Roman" w:cs="Times New Roman"/>
                <w:b/>
                <w:bCs/>
                <w:szCs w:val="26"/>
              </w:rPr>
            </w:pPr>
            <w:r w:rsidRPr="00A54AEA">
              <w:rPr>
                <w:rFonts w:eastAsia="Times New Roman" w:cs="Times New Roman"/>
                <w:b/>
                <w:bCs/>
                <w:szCs w:val="26"/>
              </w:rPr>
              <w:t>MSSV</w:t>
            </w:r>
          </w:p>
        </w:tc>
        <w:tc>
          <w:tcPr>
            <w:tcW w:w="3060" w:type="dxa"/>
            <w:hideMark/>
          </w:tcPr>
          <w:p w14:paraId="3B2F3D04" w14:textId="77777777" w:rsidR="00DC5B88" w:rsidRPr="00A54AEA" w:rsidRDefault="00DC5B88" w:rsidP="00DE324E">
            <w:pPr>
              <w:spacing w:after="0" w:line="240" w:lineRule="auto"/>
              <w:jc w:val="center"/>
              <w:rPr>
                <w:rFonts w:eastAsia="Times New Roman" w:cs="Times New Roman"/>
                <w:b/>
                <w:bCs/>
                <w:szCs w:val="26"/>
              </w:rPr>
            </w:pPr>
            <w:r w:rsidRPr="00A54AEA">
              <w:rPr>
                <w:rFonts w:eastAsia="Times New Roman" w:cs="Times New Roman"/>
                <w:b/>
                <w:bCs/>
                <w:szCs w:val="26"/>
              </w:rPr>
              <w:t>Họ và tên</w:t>
            </w:r>
          </w:p>
        </w:tc>
        <w:tc>
          <w:tcPr>
            <w:tcW w:w="5598" w:type="dxa"/>
            <w:hideMark/>
          </w:tcPr>
          <w:p w14:paraId="1E44A12A" w14:textId="77777777" w:rsidR="00DC5B88" w:rsidRPr="00A54AEA" w:rsidRDefault="00DC5B88" w:rsidP="00DE324E">
            <w:pPr>
              <w:spacing w:after="0" w:line="240" w:lineRule="auto"/>
              <w:jc w:val="center"/>
              <w:rPr>
                <w:rFonts w:eastAsia="Times New Roman" w:cs="Times New Roman"/>
                <w:b/>
                <w:bCs/>
                <w:szCs w:val="26"/>
              </w:rPr>
            </w:pPr>
            <w:r w:rsidRPr="00A54AEA">
              <w:rPr>
                <w:rFonts w:eastAsia="Times New Roman" w:cs="Times New Roman"/>
                <w:b/>
                <w:bCs/>
                <w:szCs w:val="26"/>
              </w:rPr>
              <w:t>Nhiệm vụ</w:t>
            </w:r>
          </w:p>
        </w:tc>
      </w:tr>
      <w:tr w:rsidR="00DC5B88" w:rsidRPr="00A54AEA" w14:paraId="6D98B75B" w14:textId="77777777" w:rsidTr="00DE324E">
        <w:trPr>
          <w:trHeight w:val="1214"/>
        </w:trPr>
        <w:tc>
          <w:tcPr>
            <w:tcW w:w="2250" w:type="dxa"/>
            <w:vAlign w:val="center"/>
            <w:hideMark/>
          </w:tcPr>
          <w:p w14:paraId="53EC85A7"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3123411255</w:t>
            </w:r>
          </w:p>
        </w:tc>
        <w:tc>
          <w:tcPr>
            <w:tcW w:w="3060" w:type="dxa"/>
            <w:vAlign w:val="center"/>
            <w:hideMark/>
          </w:tcPr>
          <w:p w14:paraId="33D03E3F"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Nguyễn Phước Sang</w:t>
            </w:r>
          </w:p>
        </w:tc>
        <w:tc>
          <w:tcPr>
            <w:tcW w:w="5598" w:type="dxa"/>
            <w:hideMark/>
          </w:tcPr>
          <w:p w14:paraId="56F0C3E9" w14:textId="77777777" w:rsidR="00DC5B88" w:rsidRPr="000D7FB8" w:rsidRDefault="00DC5B88" w:rsidP="00DE324E">
            <w:pPr>
              <w:spacing w:after="0" w:line="240" w:lineRule="auto"/>
              <w:rPr>
                <w:rFonts w:eastAsia="Times New Roman" w:cs="Times New Roman"/>
                <w:szCs w:val="26"/>
              </w:rPr>
            </w:pPr>
            <w:r w:rsidRPr="000D7FB8">
              <w:rPr>
                <w:rFonts w:eastAsia="Times New Roman" w:cs="Times New Roman"/>
                <w:szCs w:val="26"/>
              </w:rPr>
              <w:t>Nhóm trưởng; đọc đề và paper, xây dựng baseline ML bằng scikit-learn, tổng hợp kết quả và hoàn thiện báo cáo/source code.</w:t>
            </w:r>
          </w:p>
        </w:tc>
      </w:tr>
      <w:tr w:rsidR="00DC5B88" w:rsidRPr="00A54AEA" w14:paraId="4C3FEBFB" w14:textId="77777777" w:rsidTr="004401BA">
        <w:trPr>
          <w:trHeight w:val="1158"/>
        </w:trPr>
        <w:tc>
          <w:tcPr>
            <w:tcW w:w="2250" w:type="dxa"/>
            <w:vAlign w:val="center"/>
            <w:hideMark/>
          </w:tcPr>
          <w:p w14:paraId="16BF059D"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3123411009</w:t>
            </w:r>
          </w:p>
        </w:tc>
        <w:tc>
          <w:tcPr>
            <w:tcW w:w="3060" w:type="dxa"/>
            <w:vAlign w:val="center"/>
            <w:hideMark/>
          </w:tcPr>
          <w:p w14:paraId="39470CB6"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Trần Quốc An</w:t>
            </w:r>
          </w:p>
        </w:tc>
        <w:tc>
          <w:tcPr>
            <w:tcW w:w="5598" w:type="dxa"/>
            <w:hideMark/>
          </w:tcPr>
          <w:p w14:paraId="75BF7031" w14:textId="77777777" w:rsidR="00DC5B88" w:rsidRPr="000D7FB8" w:rsidRDefault="00DC5B88" w:rsidP="00DE324E">
            <w:pPr>
              <w:spacing w:after="0" w:line="240" w:lineRule="auto"/>
              <w:rPr>
                <w:rFonts w:eastAsia="Times New Roman" w:cs="Times New Roman"/>
                <w:szCs w:val="26"/>
              </w:rPr>
            </w:pPr>
            <w:r w:rsidRPr="000D7FB8">
              <w:rPr>
                <w:rFonts w:eastAsia="Times New Roman" w:cs="Times New Roman"/>
                <w:szCs w:val="26"/>
              </w:rPr>
              <w:t>Phân tích dữ liệu, EDA, xử lý missing values, encoding, scaling và xây dựng pipeline tiền xử lý.</w:t>
            </w:r>
          </w:p>
        </w:tc>
      </w:tr>
      <w:tr w:rsidR="00DC5B88" w:rsidRPr="00A54AEA" w14:paraId="10C4EAB7" w14:textId="77777777" w:rsidTr="004401BA">
        <w:trPr>
          <w:trHeight w:val="1239"/>
        </w:trPr>
        <w:tc>
          <w:tcPr>
            <w:tcW w:w="2250" w:type="dxa"/>
            <w:vAlign w:val="center"/>
            <w:hideMark/>
          </w:tcPr>
          <w:p w14:paraId="4B4CD07A"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3123411042</w:t>
            </w:r>
          </w:p>
        </w:tc>
        <w:tc>
          <w:tcPr>
            <w:tcW w:w="3060" w:type="dxa"/>
            <w:vAlign w:val="center"/>
            <w:hideMark/>
          </w:tcPr>
          <w:p w14:paraId="5CE6BF6C"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Nguyễn Nguyên Chương</w:t>
            </w:r>
          </w:p>
        </w:tc>
        <w:tc>
          <w:tcPr>
            <w:tcW w:w="5598" w:type="dxa"/>
            <w:hideMark/>
          </w:tcPr>
          <w:p w14:paraId="1B4A69AE" w14:textId="77777777" w:rsidR="00DC5B88" w:rsidRPr="000D7FB8" w:rsidRDefault="00DC5B88" w:rsidP="00DE324E">
            <w:pPr>
              <w:spacing w:after="0" w:line="240" w:lineRule="auto"/>
              <w:rPr>
                <w:rFonts w:eastAsia="Times New Roman" w:cs="Times New Roman"/>
                <w:szCs w:val="26"/>
              </w:rPr>
            </w:pPr>
            <w:r w:rsidRPr="000D7FB8">
              <w:rPr>
                <w:rFonts w:eastAsia="Times New Roman" w:cs="Times New Roman"/>
                <w:szCs w:val="26"/>
              </w:rPr>
              <w:t>Feature Engineering; xây dựng và thử nghiệm các mô hình ML, Cross Validation và so sánh RMSE.</w:t>
            </w:r>
          </w:p>
        </w:tc>
      </w:tr>
      <w:tr w:rsidR="00DC5B88" w:rsidRPr="00A54AEA" w14:paraId="03C19998" w14:textId="77777777" w:rsidTr="00DE324E">
        <w:trPr>
          <w:trHeight w:val="1439"/>
        </w:trPr>
        <w:tc>
          <w:tcPr>
            <w:tcW w:w="2250" w:type="dxa"/>
            <w:vAlign w:val="center"/>
            <w:hideMark/>
          </w:tcPr>
          <w:p w14:paraId="6D6D324A"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3123411279</w:t>
            </w:r>
          </w:p>
        </w:tc>
        <w:tc>
          <w:tcPr>
            <w:tcW w:w="3060" w:type="dxa"/>
            <w:vAlign w:val="center"/>
            <w:hideMark/>
          </w:tcPr>
          <w:p w14:paraId="112F297C" w14:textId="77777777" w:rsidR="00DC5B88" w:rsidRPr="000D7FB8" w:rsidRDefault="00DC5B88" w:rsidP="00DE324E">
            <w:pPr>
              <w:spacing w:after="0" w:line="240" w:lineRule="auto"/>
              <w:jc w:val="center"/>
              <w:rPr>
                <w:rFonts w:eastAsia="Times New Roman" w:cs="Times New Roman"/>
                <w:szCs w:val="26"/>
              </w:rPr>
            </w:pPr>
            <w:r w:rsidRPr="000D7FB8">
              <w:rPr>
                <w:rFonts w:eastAsia="Times New Roman" w:cs="Times New Roman"/>
                <w:szCs w:val="26"/>
              </w:rPr>
              <w:t>Nguyễn Gia Thiệu</w:t>
            </w:r>
          </w:p>
        </w:tc>
        <w:tc>
          <w:tcPr>
            <w:tcW w:w="5598" w:type="dxa"/>
            <w:hideMark/>
          </w:tcPr>
          <w:p w14:paraId="59574367" w14:textId="77777777" w:rsidR="00DC5B88" w:rsidRPr="000D7FB8" w:rsidRDefault="00DC5B88" w:rsidP="00DE324E">
            <w:pPr>
              <w:spacing w:after="0" w:line="240" w:lineRule="auto"/>
              <w:rPr>
                <w:rFonts w:eastAsia="Times New Roman" w:cs="Times New Roman"/>
                <w:szCs w:val="26"/>
              </w:rPr>
            </w:pPr>
            <w:r w:rsidRPr="000D7FB8">
              <w:rPr>
                <w:rFonts w:eastAsia="Times New Roman" w:cs="Times New Roman"/>
                <w:szCs w:val="26"/>
              </w:rPr>
              <w:t>Xây dựng MLP bằng PyTorch, theo dõi train/validation loss, tạo file Kaggle submission và đánh giá kết quả.</w:t>
            </w:r>
          </w:p>
        </w:tc>
      </w:tr>
    </w:tbl>
    <w:p w14:paraId="57F48F3C" w14:textId="3865DA86" w:rsidR="00DC3F12" w:rsidRPr="00DC3F12" w:rsidRDefault="00DC3F12" w:rsidP="00DC3F12">
      <w:pPr>
        <w:rPr>
          <w:rFonts w:cs="Times New Roman"/>
          <w:szCs w:val="26"/>
        </w:rPr>
      </w:pPr>
    </w:p>
    <w:p w14:paraId="7F646C10" w14:textId="77777777" w:rsidR="00DC3F12" w:rsidRPr="00DC3F12" w:rsidRDefault="00DC3F12" w:rsidP="00DC3F12">
      <w:pPr>
        <w:rPr>
          <w:rFonts w:cs="Times New Roman"/>
          <w:szCs w:val="26"/>
        </w:rPr>
      </w:pPr>
    </w:p>
    <w:p w14:paraId="749AF993" w14:textId="77777777" w:rsidR="00DC3F12" w:rsidRPr="00DC3F12" w:rsidRDefault="00DC3F12" w:rsidP="00DC3F12">
      <w:pPr>
        <w:rPr>
          <w:rFonts w:cs="Times New Roman"/>
          <w:szCs w:val="26"/>
        </w:rPr>
      </w:pPr>
    </w:p>
    <w:p w14:paraId="69A929C6" w14:textId="77777777" w:rsidR="00DC3F12" w:rsidRPr="00DC3F12" w:rsidRDefault="00DC3F12" w:rsidP="00DC3F12">
      <w:pPr>
        <w:rPr>
          <w:rFonts w:cs="Times New Roman"/>
          <w:szCs w:val="26"/>
        </w:rPr>
      </w:pPr>
    </w:p>
    <w:p w14:paraId="3BE93CCA" w14:textId="77777777" w:rsidR="00DC3F12" w:rsidRPr="00DC3F12" w:rsidRDefault="00DC3F12" w:rsidP="00DC3F12">
      <w:pPr>
        <w:rPr>
          <w:rFonts w:cs="Times New Roman"/>
          <w:szCs w:val="26"/>
        </w:rPr>
      </w:pPr>
    </w:p>
    <w:p w14:paraId="5C11260E" w14:textId="77777777" w:rsidR="00DC3F12" w:rsidRPr="00DC3F12" w:rsidRDefault="00DC3F12" w:rsidP="00DC3F12">
      <w:pPr>
        <w:rPr>
          <w:rFonts w:cs="Times New Roman"/>
          <w:szCs w:val="26"/>
        </w:rPr>
      </w:pPr>
    </w:p>
    <w:p w14:paraId="7692F8CC" w14:textId="77777777" w:rsidR="00DC3F12" w:rsidRPr="00DC3F12" w:rsidRDefault="00DC3F12" w:rsidP="00DC3F12">
      <w:pPr>
        <w:rPr>
          <w:rFonts w:cs="Times New Roman"/>
          <w:szCs w:val="26"/>
        </w:rPr>
      </w:pPr>
    </w:p>
    <w:p w14:paraId="13A855BA" w14:textId="77777777" w:rsidR="00DC3F12" w:rsidRPr="00DC3F12" w:rsidRDefault="00DC3F12" w:rsidP="00DC3F12">
      <w:pPr>
        <w:rPr>
          <w:rFonts w:cs="Times New Roman"/>
          <w:szCs w:val="26"/>
        </w:rPr>
      </w:pPr>
    </w:p>
    <w:p w14:paraId="20FF7139" w14:textId="77777777" w:rsidR="00DC3F12" w:rsidRPr="00DC3F12" w:rsidRDefault="00DC3F12" w:rsidP="00DC3F12">
      <w:pPr>
        <w:rPr>
          <w:rFonts w:cs="Times New Roman"/>
          <w:szCs w:val="26"/>
        </w:rPr>
      </w:pPr>
    </w:p>
    <w:p w14:paraId="671E9A31" w14:textId="77777777" w:rsidR="00DC3F12" w:rsidRPr="00DC3F12" w:rsidRDefault="00DC3F12" w:rsidP="00DC3F12">
      <w:pPr>
        <w:rPr>
          <w:rFonts w:cs="Times New Roman"/>
          <w:szCs w:val="26"/>
        </w:rPr>
      </w:pPr>
    </w:p>
    <w:p w14:paraId="697F44F4" w14:textId="77777777" w:rsidR="00DC3F12" w:rsidRPr="00DC3F12" w:rsidRDefault="00DC3F12" w:rsidP="00DC3F12">
      <w:pPr>
        <w:rPr>
          <w:rFonts w:cs="Times New Roman"/>
          <w:szCs w:val="26"/>
        </w:rPr>
      </w:pPr>
    </w:p>
    <w:p w14:paraId="73E58896" w14:textId="1C5FEF42" w:rsidR="00DC3F12" w:rsidRPr="00DC3F12" w:rsidRDefault="00DC3F12" w:rsidP="00DC3F12">
      <w:pPr>
        <w:rPr>
          <w:rFonts w:cs="Times New Roman"/>
          <w:szCs w:val="26"/>
        </w:rPr>
        <w:sectPr w:rsidR="00DC3F12" w:rsidRPr="00DC3F12" w:rsidSect="0043601C">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nThickSmallGap" w:sz="24" w:space="24" w:color="auto"/>
          </w:pgBorders>
          <w:cols w:space="720"/>
          <w:docGrid w:linePitch="354"/>
        </w:sectPr>
      </w:pPr>
    </w:p>
    <w:p w14:paraId="049F8485" w14:textId="1AB3B7DD" w:rsidR="000A6690" w:rsidRPr="00856738" w:rsidRDefault="00000000" w:rsidP="00856738">
      <w:pPr>
        <w:rPr>
          <w:b/>
          <w:bCs/>
        </w:rPr>
      </w:pPr>
      <w:r w:rsidRPr="00856738">
        <w:rPr>
          <w:rFonts w:eastAsia="Times New Roman" w:cs="Times New Roman"/>
          <w:b/>
          <w:bCs/>
        </w:rPr>
        <w:lastRenderedPageBreak/>
        <w:t>Tóm tắt</w:t>
      </w:r>
    </w:p>
    <w:p w14:paraId="76AB854E" w14:textId="77777777" w:rsidR="000A6690" w:rsidRDefault="00000000" w:rsidP="00856738">
      <w:pPr>
        <w:rPr>
          <w:rFonts w:cs="Times New Roman"/>
          <w:szCs w:val="26"/>
        </w:rPr>
      </w:pPr>
      <w:r>
        <w:rPr>
          <w:rFonts w:eastAsia="Times New Roman" w:cs="Times New Roman"/>
          <w:szCs w:val="26"/>
        </w:rPr>
        <w:t>Bài toán dự đoán giá bán nhà SalePrice từ thuộc tính Ames Housing. Dữ liệu có 1460 dòng train (81 cột) và 1459 dòng test (80 cột). Nhóm so sánh Ridge, Random Forest, Extra Trees, Gradient Boosting và MLP PyTorch qua các bộ đặc trưng khác nhau. Theo 5-fold cross-validation, cấu hình có log-RMSE thấp nhất là engineered_gbr_remove_gt4000 (0.1208 ± 0.0211). Đây là điểm CV nội bộ, không phải điểm leaderboard Kaggle.</w:t>
      </w:r>
    </w:p>
    <w:p w14:paraId="2D26065E" w14:textId="77777777" w:rsidR="000A6690" w:rsidRPr="00856738" w:rsidRDefault="00000000" w:rsidP="00856738">
      <w:pPr>
        <w:rPr>
          <w:rFonts w:cs="Times New Roman"/>
          <w:b/>
          <w:bCs/>
          <w:szCs w:val="26"/>
        </w:rPr>
      </w:pPr>
      <w:r w:rsidRPr="00856738">
        <w:rPr>
          <w:rFonts w:eastAsia="Times New Roman" w:cs="Times New Roman"/>
          <w:b/>
          <w:bCs/>
          <w:szCs w:val="26"/>
        </w:rPr>
        <w:t>1. Bài toán và dữ liệu</w:t>
      </w:r>
    </w:p>
    <w:p w14:paraId="26CF167F" w14:textId="77777777" w:rsidR="000A6690" w:rsidRDefault="00000000" w:rsidP="00856738">
      <w:pPr>
        <w:rPr>
          <w:rFonts w:cs="Times New Roman"/>
          <w:szCs w:val="26"/>
        </w:rPr>
      </w:pPr>
      <w:r>
        <w:rPr>
          <w:rFonts w:eastAsia="Times New Roman" w:cs="Times New Roman"/>
          <w:szCs w:val="26"/>
        </w:rPr>
        <w:t>Đây là bài toán hồi quy có giám sát. Mỗi dòng là một căn nhà; X gồm các thuộc tính bất động sản, y là SalePrice. Id chỉ định danh quan sát nên bị loại khỏi X. SalePrice không tồn tại trong test và không được dùng làm đầu vào.</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520"/>
        <w:gridCol w:w="2520"/>
        <w:gridCol w:w="2520"/>
        <w:gridCol w:w="2520"/>
      </w:tblGrid>
      <w:tr w:rsidR="000A6690" w:rsidRPr="005D75AB" w14:paraId="2A6DAB59" w14:textId="77777777" w:rsidTr="005D75AB">
        <w:tc>
          <w:tcPr>
            <w:tcW w:w="2520" w:type="dxa"/>
            <w:shd w:val="clear" w:color="auto" w:fill="FFFFFF" w:themeFill="background1"/>
          </w:tcPr>
          <w:p w14:paraId="719ED183"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Tập dữ liệu</w:t>
            </w:r>
          </w:p>
        </w:tc>
        <w:tc>
          <w:tcPr>
            <w:tcW w:w="2520" w:type="dxa"/>
            <w:shd w:val="clear" w:color="auto" w:fill="FFFFFF" w:themeFill="background1"/>
          </w:tcPr>
          <w:p w14:paraId="74D88473"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Số dòng</w:t>
            </w:r>
          </w:p>
        </w:tc>
        <w:tc>
          <w:tcPr>
            <w:tcW w:w="2520" w:type="dxa"/>
            <w:shd w:val="clear" w:color="auto" w:fill="FFFFFF" w:themeFill="background1"/>
          </w:tcPr>
          <w:p w14:paraId="315E2557"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Số cột</w:t>
            </w:r>
          </w:p>
        </w:tc>
        <w:tc>
          <w:tcPr>
            <w:tcW w:w="2520" w:type="dxa"/>
            <w:shd w:val="clear" w:color="auto" w:fill="FFFFFF" w:themeFill="background1"/>
          </w:tcPr>
          <w:p w14:paraId="03CB544C"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Nội dung</w:t>
            </w:r>
          </w:p>
        </w:tc>
      </w:tr>
      <w:tr w:rsidR="000A6690" w:rsidRPr="005D75AB" w14:paraId="005B6713" w14:textId="77777777" w:rsidTr="005D75AB">
        <w:trPr>
          <w:cantSplit/>
        </w:trPr>
        <w:tc>
          <w:tcPr>
            <w:tcW w:w="2520" w:type="dxa"/>
            <w:shd w:val="clear" w:color="auto" w:fill="FFFFFF" w:themeFill="background1"/>
          </w:tcPr>
          <w:p w14:paraId="4C53309A" w14:textId="77777777" w:rsidR="000A6690" w:rsidRPr="005D75AB" w:rsidRDefault="00000000" w:rsidP="00856738">
            <w:pPr>
              <w:rPr>
                <w:rFonts w:cs="Times New Roman"/>
                <w:color w:val="auto"/>
                <w:szCs w:val="26"/>
              </w:rPr>
            </w:pPr>
            <w:r w:rsidRPr="005D75AB">
              <w:rPr>
                <w:rFonts w:eastAsia="Times New Roman" w:cs="Times New Roman"/>
                <w:color w:val="auto"/>
                <w:szCs w:val="26"/>
              </w:rPr>
              <w:t>train.csv</w:t>
            </w:r>
          </w:p>
        </w:tc>
        <w:tc>
          <w:tcPr>
            <w:tcW w:w="2520" w:type="dxa"/>
            <w:shd w:val="clear" w:color="auto" w:fill="FFFFFF" w:themeFill="background1"/>
          </w:tcPr>
          <w:p w14:paraId="2E7C516C" w14:textId="77777777" w:rsidR="000A6690" w:rsidRPr="005D75AB" w:rsidRDefault="00000000" w:rsidP="00856738">
            <w:pPr>
              <w:rPr>
                <w:rFonts w:cs="Times New Roman"/>
                <w:color w:val="auto"/>
                <w:szCs w:val="26"/>
              </w:rPr>
            </w:pPr>
            <w:r w:rsidRPr="005D75AB">
              <w:rPr>
                <w:rFonts w:eastAsia="Times New Roman" w:cs="Times New Roman"/>
                <w:color w:val="auto"/>
                <w:szCs w:val="26"/>
              </w:rPr>
              <w:t>1460</w:t>
            </w:r>
          </w:p>
        </w:tc>
        <w:tc>
          <w:tcPr>
            <w:tcW w:w="2520" w:type="dxa"/>
            <w:shd w:val="clear" w:color="auto" w:fill="FFFFFF" w:themeFill="background1"/>
          </w:tcPr>
          <w:p w14:paraId="724C6F07" w14:textId="77777777" w:rsidR="000A6690" w:rsidRPr="005D75AB" w:rsidRDefault="00000000" w:rsidP="00856738">
            <w:pPr>
              <w:rPr>
                <w:rFonts w:cs="Times New Roman"/>
                <w:color w:val="auto"/>
                <w:szCs w:val="26"/>
              </w:rPr>
            </w:pPr>
            <w:r w:rsidRPr="005D75AB">
              <w:rPr>
                <w:rFonts w:eastAsia="Times New Roman" w:cs="Times New Roman"/>
                <w:color w:val="auto"/>
                <w:szCs w:val="26"/>
              </w:rPr>
              <w:t>81</w:t>
            </w:r>
          </w:p>
        </w:tc>
        <w:tc>
          <w:tcPr>
            <w:tcW w:w="2520" w:type="dxa"/>
            <w:shd w:val="clear" w:color="auto" w:fill="FFFFFF" w:themeFill="background1"/>
          </w:tcPr>
          <w:p w14:paraId="794C54BA" w14:textId="77777777" w:rsidR="000A6690" w:rsidRPr="005D75AB" w:rsidRDefault="00000000" w:rsidP="00856738">
            <w:pPr>
              <w:rPr>
                <w:rFonts w:cs="Times New Roman"/>
                <w:color w:val="auto"/>
                <w:szCs w:val="26"/>
              </w:rPr>
            </w:pPr>
            <w:r w:rsidRPr="005D75AB">
              <w:rPr>
                <w:rFonts w:eastAsia="Times New Roman" w:cs="Times New Roman"/>
                <w:color w:val="auto"/>
                <w:szCs w:val="26"/>
              </w:rPr>
              <w:t>Id + 79 biến đầu vào + SalePrice</w:t>
            </w:r>
          </w:p>
        </w:tc>
      </w:tr>
      <w:tr w:rsidR="000A6690" w:rsidRPr="005D75AB" w14:paraId="12D47D92" w14:textId="77777777" w:rsidTr="005D75AB">
        <w:trPr>
          <w:cantSplit/>
        </w:trPr>
        <w:tc>
          <w:tcPr>
            <w:tcW w:w="2520" w:type="dxa"/>
            <w:shd w:val="clear" w:color="auto" w:fill="FFFFFF" w:themeFill="background1"/>
          </w:tcPr>
          <w:p w14:paraId="4D8DEEFC" w14:textId="77777777" w:rsidR="000A6690" w:rsidRPr="005D75AB" w:rsidRDefault="00000000" w:rsidP="00856738">
            <w:pPr>
              <w:rPr>
                <w:rFonts w:cs="Times New Roman"/>
                <w:color w:val="auto"/>
                <w:szCs w:val="26"/>
              </w:rPr>
            </w:pPr>
            <w:r w:rsidRPr="005D75AB">
              <w:rPr>
                <w:rFonts w:eastAsia="Times New Roman" w:cs="Times New Roman"/>
                <w:color w:val="auto"/>
                <w:szCs w:val="26"/>
              </w:rPr>
              <w:t>test.csv</w:t>
            </w:r>
          </w:p>
        </w:tc>
        <w:tc>
          <w:tcPr>
            <w:tcW w:w="2520" w:type="dxa"/>
            <w:shd w:val="clear" w:color="auto" w:fill="FFFFFF" w:themeFill="background1"/>
          </w:tcPr>
          <w:p w14:paraId="59162465" w14:textId="77777777" w:rsidR="000A6690" w:rsidRPr="005D75AB" w:rsidRDefault="00000000" w:rsidP="00856738">
            <w:pPr>
              <w:rPr>
                <w:rFonts w:cs="Times New Roman"/>
                <w:color w:val="auto"/>
                <w:szCs w:val="26"/>
              </w:rPr>
            </w:pPr>
            <w:r w:rsidRPr="005D75AB">
              <w:rPr>
                <w:rFonts w:eastAsia="Times New Roman" w:cs="Times New Roman"/>
                <w:color w:val="auto"/>
                <w:szCs w:val="26"/>
              </w:rPr>
              <w:t>1459</w:t>
            </w:r>
          </w:p>
        </w:tc>
        <w:tc>
          <w:tcPr>
            <w:tcW w:w="2520" w:type="dxa"/>
            <w:shd w:val="clear" w:color="auto" w:fill="FFFFFF" w:themeFill="background1"/>
          </w:tcPr>
          <w:p w14:paraId="417F1FAB" w14:textId="77777777" w:rsidR="000A6690" w:rsidRPr="005D75AB" w:rsidRDefault="00000000" w:rsidP="00856738">
            <w:pPr>
              <w:rPr>
                <w:rFonts w:cs="Times New Roman"/>
                <w:color w:val="auto"/>
                <w:szCs w:val="26"/>
              </w:rPr>
            </w:pPr>
            <w:r w:rsidRPr="005D75AB">
              <w:rPr>
                <w:rFonts w:eastAsia="Times New Roman" w:cs="Times New Roman"/>
                <w:color w:val="auto"/>
                <w:szCs w:val="26"/>
              </w:rPr>
              <w:t>80</w:t>
            </w:r>
          </w:p>
        </w:tc>
        <w:tc>
          <w:tcPr>
            <w:tcW w:w="2520" w:type="dxa"/>
            <w:shd w:val="clear" w:color="auto" w:fill="FFFFFF" w:themeFill="background1"/>
          </w:tcPr>
          <w:p w14:paraId="44EEA8F4" w14:textId="77777777" w:rsidR="000A6690" w:rsidRPr="005D75AB" w:rsidRDefault="00000000" w:rsidP="00856738">
            <w:pPr>
              <w:rPr>
                <w:rFonts w:cs="Times New Roman"/>
                <w:color w:val="auto"/>
                <w:szCs w:val="26"/>
              </w:rPr>
            </w:pPr>
            <w:r w:rsidRPr="005D75AB">
              <w:rPr>
                <w:rFonts w:eastAsia="Times New Roman" w:cs="Times New Roman"/>
                <w:color w:val="auto"/>
                <w:szCs w:val="26"/>
              </w:rPr>
              <w:t>Id + 79 biến đầu vào; cần dự đoán SalePrice</w:t>
            </w:r>
          </w:p>
        </w:tc>
      </w:tr>
      <w:tr w:rsidR="000A6690" w:rsidRPr="005D75AB" w14:paraId="241B5CEC" w14:textId="77777777" w:rsidTr="005D75AB">
        <w:tc>
          <w:tcPr>
            <w:tcW w:w="2520" w:type="dxa"/>
            <w:shd w:val="clear" w:color="auto" w:fill="FFFFFF" w:themeFill="background1"/>
          </w:tcPr>
          <w:p w14:paraId="7CE21736"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Nhóm thuộc tính</w:t>
            </w:r>
          </w:p>
        </w:tc>
        <w:tc>
          <w:tcPr>
            <w:tcW w:w="2520" w:type="dxa"/>
            <w:shd w:val="clear" w:color="auto" w:fill="FFFFFF" w:themeFill="background1"/>
          </w:tcPr>
          <w:p w14:paraId="08A17645"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Ví dụ cột</w:t>
            </w:r>
          </w:p>
        </w:tc>
        <w:tc>
          <w:tcPr>
            <w:tcW w:w="2520" w:type="dxa"/>
            <w:shd w:val="clear" w:color="auto" w:fill="FFFFFF" w:themeFill="background1"/>
          </w:tcPr>
          <w:p w14:paraId="3542EE16"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Kiểu/giá trị ví dụ</w:t>
            </w:r>
          </w:p>
        </w:tc>
        <w:tc>
          <w:tcPr>
            <w:tcW w:w="2520" w:type="dxa"/>
            <w:shd w:val="clear" w:color="auto" w:fill="FFFFFF" w:themeFill="background1"/>
          </w:tcPr>
          <w:p w14:paraId="63B4A499" w14:textId="77777777" w:rsidR="000A6690" w:rsidRPr="005D75AB" w:rsidRDefault="00000000" w:rsidP="00856738">
            <w:pPr>
              <w:rPr>
                <w:rFonts w:cs="Times New Roman"/>
                <w:color w:val="auto"/>
                <w:szCs w:val="26"/>
              </w:rPr>
            </w:pPr>
            <w:r w:rsidRPr="005D75AB">
              <w:rPr>
                <w:rFonts w:eastAsia="Times New Roman" w:cs="Times New Roman"/>
                <w:b/>
                <w:color w:val="auto"/>
                <w:szCs w:val="26"/>
              </w:rPr>
              <w:t>Ý nghĩa</w:t>
            </w:r>
          </w:p>
        </w:tc>
      </w:tr>
      <w:tr w:rsidR="000A6690" w:rsidRPr="005D75AB" w14:paraId="1938221F" w14:textId="77777777" w:rsidTr="005D75AB">
        <w:trPr>
          <w:cantSplit/>
        </w:trPr>
        <w:tc>
          <w:tcPr>
            <w:tcW w:w="2520" w:type="dxa"/>
            <w:shd w:val="clear" w:color="auto" w:fill="FFFFFF" w:themeFill="background1"/>
          </w:tcPr>
          <w:p w14:paraId="48C88D52" w14:textId="77777777" w:rsidR="000A6690" w:rsidRPr="005D75AB" w:rsidRDefault="00000000" w:rsidP="00856738">
            <w:pPr>
              <w:rPr>
                <w:rFonts w:cs="Times New Roman"/>
                <w:color w:val="auto"/>
                <w:szCs w:val="26"/>
              </w:rPr>
            </w:pPr>
            <w:r w:rsidRPr="005D75AB">
              <w:rPr>
                <w:rFonts w:eastAsia="Times New Roman" w:cs="Times New Roman"/>
                <w:color w:val="auto"/>
                <w:szCs w:val="26"/>
              </w:rPr>
              <w:t>Định danh</w:t>
            </w:r>
          </w:p>
        </w:tc>
        <w:tc>
          <w:tcPr>
            <w:tcW w:w="2520" w:type="dxa"/>
            <w:shd w:val="clear" w:color="auto" w:fill="FFFFFF" w:themeFill="background1"/>
          </w:tcPr>
          <w:p w14:paraId="50E2567C" w14:textId="77777777" w:rsidR="000A6690" w:rsidRPr="005D75AB" w:rsidRDefault="00000000" w:rsidP="00856738">
            <w:pPr>
              <w:rPr>
                <w:rFonts w:cs="Times New Roman"/>
                <w:color w:val="auto"/>
                <w:szCs w:val="26"/>
              </w:rPr>
            </w:pPr>
            <w:r w:rsidRPr="005D75AB">
              <w:rPr>
                <w:rFonts w:eastAsia="Times New Roman" w:cs="Times New Roman"/>
                <w:color w:val="auto"/>
                <w:szCs w:val="26"/>
              </w:rPr>
              <w:t>Id</w:t>
            </w:r>
          </w:p>
        </w:tc>
        <w:tc>
          <w:tcPr>
            <w:tcW w:w="2520" w:type="dxa"/>
            <w:shd w:val="clear" w:color="auto" w:fill="FFFFFF" w:themeFill="background1"/>
          </w:tcPr>
          <w:p w14:paraId="161CA8C5" w14:textId="77777777" w:rsidR="000A6690" w:rsidRPr="005D75AB" w:rsidRDefault="00000000" w:rsidP="00856738">
            <w:pPr>
              <w:rPr>
                <w:rFonts w:cs="Times New Roman"/>
                <w:color w:val="auto"/>
                <w:szCs w:val="26"/>
              </w:rPr>
            </w:pPr>
            <w:r w:rsidRPr="005D75AB">
              <w:rPr>
                <w:rFonts w:eastAsia="Times New Roman" w:cs="Times New Roman"/>
                <w:color w:val="auto"/>
                <w:szCs w:val="26"/>
              </w:rPr>
              <w:t>số nguyên: 1</w:t>
            </w:r>
          </w:p>
        </w:tc>
        <w:tc>
          <w:tcPr>
            <w:tcW w:w="2520" w:type="dxa"/>
            <w:shd w:val="clear" w:color="auto" w:fill="FFFFFF" w:themeFill="background1"/>
          </w:tcPr>
          <w:p w14:paraId="6483393F" w14:textId="77777777" w:rsidR="000A6690" w:rsidRPr="005D75AB" w:rsidRDefault="00000000" w:rsidP="00856738">
            <w:pPr>
              <w:rPr>
                <w:rFonts w:cs="Times New Roman"/>
                <w:color w:val="auto"/>
                <w:szCs w:val="26"/>
              </w:rPr>
            </w:pPr>
            <w:r w:rsidRPr="005D75AB">
              <w:rPr>
                <w:rFonts w:eastAsia="Times New Roman" w:cs="Times New Roman"/>
                <w:color w:val="auto"/>
                <w:szCs w:val="26"/>
              </w:rPr>
              <w:t>Mã quan sát, không dùng làm đặc trưng</w:t>
            </w:r>
          </w:p>
        </w:tc>
      </w:tr>
      <w:tr w:rsidR="000A6690" w:rsidRPr="005D75AB" w14:paraId="2FC64268" w14:textId="77777777" w:rsidTr="005D75AB">
        <w:trPr>
          <w:cantSplit/>
        </w:trPr>
        <w:tc>
          <w:tcPr>
            <w:tcW w:w="2520" w:type="dxa"/>
            <w:shd w:val="clear" w:color="auto" w:fill="FFFFFF" w:themeFill="background1"/>
          </w:tcPr>
          <w:p w14:paraId="1981B8E2" w14:textId="77777777" w:rsidR="000A6690" w:rsidRPr="005D75AB" w:rsidRDefault="00000000" w:rsidP="00856738">
            <w:pPr>
              <w:rPr>
                <w:rFonts w:cs="Times New Roman"/>
                <w:color w:val="auto"/>
                <w:szCs w:val="26"/>
              </w:rPr>
            </w:pPr>
            <w:r w:rsidRPr="005D75AB">
              <w:rPr>
                <w:rFonts w:eastAsia="Times New Roman" w:cs="Times New Roman"/>
                <w:color w:val="auto"/>
                <w:szCs w:val="26"/>
              </w:rPr>
              <w:t>Vị trí/loại</w:t>
            </w:r>
          </w:p>
        </w:tc>
        <w:tc>
          <w:tcPr>
            <w:tcW w:w="2520" w:type="dxa"/>
            <w:shd w:val="clear" w:color="auto" w:fill="FFFFFF" w:themeFill="background1"/>
          </w:tcPr>
          <w:p w14:paraId="209E83BB" w14:textId="77777777" w:rsidR="000A6690" w:rsidRPr="005D75AB" w:rsidRDefault="00000000" w:rsidP="00856738">
            <w:pPr>
              <w:rPr>
                <w:rFonts w:cs="Times New Roman"/>
                <w:color w:val="auto"/>
                <w:szCs w:val="26"/>
              </w:rPr>
            </w:pPr>
            <w:r w:rsidRPr="005D75AB">
              <w:rPr>
                <w:rFonts w:eastAsia="Times New Roman" w:cs="Times New Roman"/>
                <w:color w:val="auto"/>
                <w:szCs w:val="26"/>
              </w:rPr>
              <w:t>Neighborhood, MSZoning</w:t>
            </w:r>
          </w:p>
        </w:tc>
        <w:tc>
          <w:tcPr>
            <w:tcW w:w="2520" w:type="dxa"/>
            <w:shd w:val="clear" w:color="auto" w:fill="FFFFFF" w:themeFill="background1"/>
          </w:tcPr>
          <w:p w14:paraId="7C30574D" w14:textId="77777777" w:rsidR="000A6690" w:rsidRPr="005D75AB" w:rsidRDefault="00000000" w:rsidP="00856738">
            <w:pPr>
              <w:rPr>
                <w:rFonts w:cs="Times New Roman"/>
                <w:color w:val="auto"/>
                <w:szCs w:val="26"/>
              </w:rPr>
            </w:pPr>
            <w:r w:rsidRPr="005D75AB">
              <w:rPr>
                <w:rFonts w:eastAsia="Times New Roman" w:cs="Times New Roman"/>
                <w:color w:val="auto"/>
                <w:szCs w:val="26"/>
              </w:rPr>
              <w:t>chuỗi: CollgCr, RL</w:t>
            </w:r>
          </w:p>
        </w:tc>
        <w:tc>
          <w:tcPr>
            <w:tcW w:w="2520" w:type="dxa"/>
            <w:shd w:val="clear" w:color="auto" w:fill="FFFFFF" w:themeFill="background1"/>
          </w:tcPr>
          <w:p w14:paraId="659211EB" w14:textId="77777777" w:rsidR="000A6690" w:rsidRPr="005D75AB" w:rsidRDefault="00000000" w:rsidP="00856738">
            <w:pPr>
              <w:rPr>
                <w:rFonts w:cs="Times New Roman"/>
                <w:color w:val="auto"/>
                <w:szCs w:val="26"/>
              </w:rPr>
            </w:pPr>
            <w:r w:rsidRPr="005D75AB">
              <w:rPr>
                <w:rFonts w:eastAsia="Times New Roman" w:cs="Times New Roman"/>
                <w:color w:val="auto"/>
                <w:szCs w:val="26"/>
              </w:rPr>
              <w:t>Khu vực và quy hoạch</w:t>
            </w:r>
          </w:p>
        </w:tc>
      </w:tr>
      <w:tr w:rsidR="000A6690" w:rsidRPr="005D75AB" w14:paraId="02A5D7C3" w14:textId="77777777" w:rsidTr="005D75AB">
        <w:trPr>
          <w:cantSplit/>
        </w:trPr>
        <w:tc>
          <w:tcPr>
            <w:tcW w:w="2520" w:type="dxa"/>
            <w:shd w:val="clear" w:color="auto" w:fill="FFFFFF" w:themeFill="background1"/>
          </w:tcPr>
          <w:p w14:paraId="63EE680B" w14:textId="77777777" w:rsidR="000A6690" w:rsidRPr="005D75AB" w:rsidRDefault="00000000" w:rsidP="00856738">
            <w:pPr>
              <w:rPr>
                <w:rFonts w:cs="Times New Roman"/>
                <w:color w:val="auto"/>
                <w:szCs w:val="26"/>
              </w:rPr>
            </w:pPr>
            <w:r w:rsidRPr="005D75AB">
              <w:rPr>
                <w:rFonts w:eastAsia="Times New Roman" w:cs="Times New Roman"/>
                <w:color w:val="auto"/>
                <w:szCs w:val="26"/>
              </w:rPr>
              <w:t>Chất lượng</w:t>
            </w:r>
          </w:p>
        </w:tc>
        <w:tc>
          <w:tcPr>
            <w:tcW w:w="2520" w:type="dxa"/>
            <w:shd w:val="clear" w:color="auto" w:fill="FFFFFF" w:themeFill="background1"/>
          </w:tcPr>
          <w:p w14:paraId="4C1A6D26" w14:textId="77777777" w:rsidR="000A6690" w:rsidRPr="005D75AB" w:rsidRDefault="00000000" w:rsidP="00856738">
            <w:pPr>
              <w:rPr>
                <w:rFonts w:cs="Times New Roman"/>
                <w:color w:val="auto"/>
                <w:szCs w:val="26"/>
              </w:rPr>
            </w:pPr>
            <w:r w:rsidRPr="005D75AB">
              <w:rPr>
                <w:rFonts w:eastAsia="Times New Roman" w:cs="Times New Roman"/>
                <w:color w:val="auto"/>
                <w:szCs w:val="26"/>
              </w:rPr>
              <w:t>OverallQual, ExterQual</w:t>
            </w:r>
          </w:p>
        </w:tc>
        <w:tc>
          <w:tcPr>
            <w:tcW w:w="2520" w:type="dxa"/>
            <w:shd w:val="clear" w:color="auto" w:fill="FFFFFF" w:themeFill="background1"/>
          </w:tcPr>
          <w:p w14:paraId="2CDA2E03" w14:textId="77777777" w:rsidR="000A6690" w:rsidRPr="005D75AB" w:rsidRDefault="00000000" w:rsidP="00856738">
            <w:pPr>
              <w:rPr>
                <w:rFonts w:cs="Times New Roman"/>
                <w:color w:val="auto"/>
                <w:szCs w:val="26"/>
              </w:rPr>
            </w:pPr>
            <w:r w:rsidRPr="005D75AB">
              <w:rPr>
                <w:rFonts w:eastAsia="Times New Roman" w:cs="Times New Roman"/>
                <w:color w:val="auto"/>
                <w:szCs w:val="26"/>
              </w:rPr>
              <w:t>số 1–10; nhãn TA/Gd/Ex</w:t>
            </w:r>
          </w:p>
        </w:tc>
        <w:tc>
          <w:tcPr>
            <w:tcW w:w="2520" w:type="dxa"/>
            <w:shd w:val="clear" w:color="auto" w:fill="FFFFFF" w:themeFill="background1"/>
          </w:tcPr>
          <w:p w14:paraId="4923EF73" w14:textId="77777777" w:rsidR="000A6690" w:rsidRPr="005D75AB" w:rsidRDefault="00000000" w:rsidP="00856738">
            <w:pPr>
              <w:rPr>
                <w:rFonts w:cs="Times New Roman"/>
                <w:color w:val="auto"/>
                <w:szCs w:val="26"/>
              </w:rPr>
            </w:pPr>
            <w:r w:rsidRPr="005D75AB">
              <w:rPr>
                <w:rFonts w:eastAsia="Times New Roman" w:cs="Times New Roman"/>
                <w:color w:val="auto"/>
                <w:szCs w:val="26"/>
              </w:rPr>
              <w:t>Chất lượng nhà/vật liệu</w:t>
            </w:r>
          </w:p>
        </w:tc>
      </w:tr>
      <w:tr w:rsidR="000A6690" w:rsidRPr="005D75AB" w14:paraId="7DBC85C2" w14:textId="77777777" w:rsidTr="005D75AB">
        <w:trPr>
          <w:cantSplit/>
        </w:trPr>
        <w:tc>
          <w:tcPr>
            <w:tcW w:w="2520" w:type="dxa"/>
            <w:shd w:val="clear" w:color="auto" w:fill="FFFFFF" w:themeFill="background1"/>
          </w:tcPr>
          <w:p w14:paraId="2F53042C" w14:textId="77777777" w:rsidR="000A6690" w:rsidRPr="005D75AB" w:rsidRDefault="00000000" w:rsidP="00856738">
            <w:pPr>
              <w:rPr>
                <w:rFonts w:cs="Times New Roman"/>
                <w:color w:val="auto"/>
                <w:szCs w:val="26"/>
              </w:rPr>
            </w:pPr>
            <w:r w:rsidRPr="005D75AB">
              <w:rPr>
                <w:rFonts w:eastAsia="Times New Roman" w:cs="Times New Roman"/>
                <w:color w:val="auto"/>
                <w:szCs w:val="26"/>
              </w:rPr>
              <w:t>Diện tích</w:t>
            </w:r>
          </w:p>
        </w:tc>
        <w:tc>
          <w:tcPr>
            <w:tcW w:w="2520" w:type="dxa"/>
            <w:shd w:val="clear" w:color="auto" w:fill="FFFFFF" w:themeFill="background1"/>
          </w:tcPr>
          <w:p w14:paraId="1ED3C589" w14:textId="77777777" w:rsidR="000A6690" w:rsidRPr="005D75AB" w:rsidRDefault="00000000" w:rsidP="00856738">
            <w:pPr>
              <w:rPr>
                <w:rFonts w:cs="Times New Roman"/>
                <w:color w:val="auto"/>
                <w:szCs w:val="26"/>
              </w:rPr>
            </w:pPr>
            <w:r w:rsidRPr="005D75AB">
              <w:rPr>
                <w:rFonts w:eastAsia="Times New Roman" w:cs="Times New Roman"/>
                <w:color w:val="auto"/>
                <w:szCs w:val="26"/>
              </w:rPr>
              <w:t>LotArea, GrLivArea</w:t>
            </w:r>
          </w:p>
        </w:tc>
        <w:tc>
          <w:tcPr>
            <w:tcW w:w="2520" w:type="dxa"/>
            <w:shd w:val="clear" w:color="auto" w:fill="FFFFFF" w:themeFill="background1"/>
          </w:tcPr>
          <w:p w14:paraId="3D4DD011" w14:textId="77777777" w:rsidR="000A6690" w:rsidRPr="005D75AB" w:rsidRDefault="00000000" w:rsidP="00856738">
            <w:pPr>
              <w:rPr>
                <w:rFonts w:cs="Times New Roman"/>
                <w:color w:val="auto"/>
                <w:szCs w:val="26"/>
              </w:rPr>
            </w:pPr>
            <w:r w:rsidRPr="005D75AB">
              <w:rPr>
                <w:rFonts w:eastAsia="Times New Roman" w:cs="Times New Roman"/>
                <w:color w:val="auto"/>
                <w:szCs w:val="26"/>
              </w:rPr>
              <w:t>số sq.ft.: 8450, 1710</w:t>
            </w:r>
          </w:p>
        </w:tc>
        <w:tc>
          <w:tcPr>
            <w:tcW w:w="2520" w:type="dxa"/>
            <w:shd w:val="clear" w:color="auto" w:fill="FFFFFF" w:themeFill="background1"/>
          </w:tcPr>
          <w:p w14:paraId="6D33F7F6" w14:textId="77777777" w:rsidR="000A6690" w:rsidRPr="005D75AB" w:rsidRDefault="00000000" w:rsidP="00856738">
            <w:pPr>
              <w:rPr>
                <w:rFonts w:cs="Times New Roman"/>
                <w:color w:val="auto"/>
                <w:szCs w:val="26"/>
              </w:rPr>
            </w:pPr>
            <w:r w:rsidRPr="005D75AB">
              <w:rPr>
                <w:rFonts w:eastAsia="Times New Roman" w:cs="Times New Roman"/>
                <w:color w:val="auto"/>
                <w:szCs w:val="26"/>
              </w:rPr>
              <w:t>Kích thước đất và không gian ở</w:t>
            </w:r>
          </w:p>
        </w:tc>
      </w:tr>
      <w:tr w:rsidR="000A6690" w:rsidRPr="005D75AB" w14:paraId="114522EF" w14:textId="77777777" w:rsidTr="005D75AB">
        <w:trPr>
          <w:cantSplit/>
        </w:trPr>
        <w:tc>
          <w:tcPr>
            <w:tcW w:w="2520" w:type="dxa"/>
            <w:shd w:val="clear" w:color="auto" w:fill="FFFFFF" w:themeFill="background1"/>
          </w:tcPr>
          <w:p w14:paraId="44646B2C" w14:textId="77777777" w:rsidR="000A6690" w:rsidRPr="005D75AB" w:rsidRDefault="00000000" w:rsidP="00856738">
            <w:pPr>
              <w:rPr>
                <w:rFonts w:cs="Times New Roman"/>
                <w:color w:val="auto"/>
                <w:szCs w:val="26"/>
              </w:rPr>
            </w:pPr>
            <w:r w:rsidRPr="005D75AB">
              <w:rPr>
                <w:rFonts w:eastAsia="Times New Roman" w:cs="Times New Roman"/>
                <w:color w:val="auto"/>
                <w:szCs w:val="26"/>
              </w:rPr>
              <w:t>Tiện nghi</w:t>
            </w:r>
          </w:p>
        </w:tc>
        <w:tc>
          <w:tcPr>
            <w:tcW w:w="2520" w:type="dxa"/>
            <w:shd w:val="clear" w:color="auto" w:fill="FFFFFF" w:themeFill="background1"/>
          </w:tcPr>
          <w:p w14:paraId="5B704F06" w14:textId="77777777" w:rsidR="000A6690" w:rsidRPr="005D75AB" w:rsidRDefault="00000000" w:rsidP="00856738">
            <w:pPr>
              <w:rPr>
                <w:rFonts w:cs="Times New Roman"/>
                <w:color w:val="auto"/>
                <w:szCs w:val="26"/>
              </w:rPr>
            </w:pPr>
            <w:r w:rsidRPr="005D75AB">
              <w:rPr>
                <w:rFonts w:eastAsia="Times New Roman" w:cs="Times New Roman"/>
                <w:color w:val="auto"/>
                <w:szCs w:val="26"/>
              </w:rPr>
              <w:t>GarageCars, FullBath</w:t>
            </w:r>
          </w:p>
        </w:tc>
        <w:tc>
          <w:tcPr>
            <w:tcW w:w="2520" w:type="dxa"/>
            <w:shd w:val="clear" w:color="auto" w:fill="FFFFFF" w:themeFill="background1"/>
          </w:tcPr>
          <w:p w14:paraId="7E94836D" w14:textId="77777777" w:rsidR="000A6690" w:rsidRPr="005D75AB" w:rsidRDefault="00000000" w:rsidP="00856738">
            <w:pPr>
              <w:rPr>
                <w:rFonts w:cs="Times New Roman"/>
                <w:color w:val="auto"/>
                <w:szCs w:val="26"/>
              </w:rPr>
            </w:pPr>
            <w:r w:rsidRPr="005D75AB">
              <w:rPr>
                <w:rFonts w:eastAsia="Times New Roman" w:cs="Times New Roman"/>
                <w:color w:val="auto"/>
                <w:szCs w:val="26"/>
              </w:rPr>
              <w:t>số đếm: 2, 2</w:t>
            </w:r>
          </w:p>
        </w:tc>
        <w:tc>
          <w:tcPr>
            <w:tcW w:w="2520" w:type="dxa"/>
            <w:shd w:val="clear" w:color="auto" w:fill="FFFFFF" w:themeFill="background1"/>
          </w:tcPr>
          <w:p w14:paraId="2282DC2B" w14:textId="77777777" w:rsidR="000A6690" w:rsidRPr="005D75AB" w:rsidRDefault="00000000" w:rsidP="00856738">
            <w:pPr>
              <w:rPr>
                <w:rFonts w:cs="Times New Roman"/>
                <w:color w:val="auto"/>
                <w:szCs w:val="26"/>
              </w:rPr>
            </w:pPr>
            <w:r w:rsidRPr="005D75AB">
              <w:rPr>
                <w:rFonts w:eastAsia="Times New Roman" w:cs="Times New Roman"/>
                <w:color w:val="auto"/>
                <w:szCs w:val="26"/>
              </w:rPr>
              <w:t>Sức chứa garage/phòng tắm</w:t>
            </w:r>
          </w:p>
        </w:tc>
      </w:tr>
      <w:tr w:rsidR="000A6690" w:rsidRPr="005D75AB" w14:paraId="59EB58F5" w14:textId="77777777" w:rsidTr="005D75AB">
        <w:trPr>
          <w:cantSplit/>
        </w:trPr>
        <w:tc>
          <w:tcPr>
            <w:tcW w:w="2520" w:type="dxa"/>
            <w:shd w:val="clear" w:color="auto" w:fill="FFFFFF" w:themeFill="background1"/>
          </w:tcPr>
          <w:p w14:paraId="2459DEFA" w14:textId="77777777" w:rsidR="000A6690" w:rsidRPr="005D75AB" w:rsidRDefault="00000000" w:rsidP="00856738">
            <w:pPr>
              <w:rPr>
                <w:rFonts w:cs="Times New Roman"/>
                <w:color w:val="auto"/>
                <w:szCs w:val="26"/>
              </w:rPr>
            </w:pPr>
            <w:r w:rsidRPr="005D75AB">
              <w:rPr>
                <w:rFonts w:eastAsia="Times New Roman" w:cs="Times New Roman"/>
                <w:color w:val="auto"/>
                <w:szCs w:val="26"/>
              </w:rPr>
              <w:t>Nhãn</w:t>
            </w:r>
          </w:p>
        </w:tc>
        <w:tc>
          <w:tcPr>
            <w:tcW w:w="2520" w:type="dxa"/>
            <w:shd w:val="clear" w:color="auto" w:fill="FFFFFF" w:themeFill="background1"/>
          </w:tcPr>
          <w:p w14:paraId="26CBE07C" w14:textId="77777777" w:rsidR="000A6690" w:rsidRPr="005D75AB" w:rsidRDefault="00000000" w:rsidP="00856738">
            <w:pPr>
              <w:rPr>
                <w:rFonts w:cs="Times New Roman"/>
                <w:color w:val="auto"/>
                <w:szCs w:val="26"/>
              </w:rPr>
            </w:pPr>
            <w:r w:rsidRPr="005D75AB">
              <w:rPr>
                <w:rFonts w:eastAsia="Times New Roman" w:cs="Times New Roman"/>
                <w:color w:val="auto"/>
                <w:szCs w:val="26"/>
              </w:rPr>
              <w:t>SalePrice</w:t>
            </w:r>
          </w:p>
        </w:tc>
        <w:tc>
          <w:tcPr>
            <w:tcW w:w="2520" w:type="dxa"/>
            <w:shd w:val="clear" w:color="auto" w:fill="FFFFFF" w:themeFill="background1"/>
          </w:tcPr>
          <w:p w14:paraId="766FA958" w14:textId="77777777" w:rsidR="000A6690" w:rsidRPr="005D75AB" w:rsidRDefault="00000000" w:rsidP="00856738">
            <w:pPr>
              <w:rPr>
                <w:rFonts w:cs="Times New Roman"/>
                <w:color w:val="auto"/>
                <w:szCs w:val="26"/>
              </w:rPr>
            </w:pPr>
            <w:r w:rsidRPr="005D75AB">
              <w:rPr>
                <w:rFonts w:eastAsia="Times New Roman" w:cs="Times New Roman"/>
                <w:color w:val="auto"/>
                <w:szCs w:val="26"/>
              </w:rPr>
              <w:t>USD: 208500</w:t>
            </w:r>
          </w:p>
        </w:tc>
        <w:tc>
          <w:tcPr>
            <w:tcW w:w="2520" w:type="dxa"/>
            <w:shd w:val="clear" w:color="auto" w:fill="FFFFFF" w:themeFill="background1"/>
          </w:tcPr>
          <w:p w14:paraId="34C08CEE" w14:textId="77777777" w:rsidR="000A6690" w:rsidRPr="005D75AB" w:rsidRDefault="00000000" w:rsidP="00856738">
            <w:pPr>
              <w:rPr>
                <w:rFonts w:cs="Times New Roman"/>
                <w:color w:val="auto"/>
                <w:szCs w:val="26"/>
              </w:rPr>
            </w:pPr>
            <w:r w:rsidRPr="005D75AB">
              <w:rPr>
                <w:rFonts w:eastAsia="Times New Roman" w:cs="Times New Roman"/>
                <w:color w:val="auto"/>
                <w:szCs w:val="26"/>
              </w:rPr>
              <w:t>Giá cần dự đoán; chỉ có ở train</w:t>
            </w:r>
          </w:p>
        </w:tc>
      </w:tr>
    </w:tbl>
    <w:p w14:paraId="34C08852" w14:textId="77777777" w:rsidR="000A6690" w:rsidRDefault="00000000" w:rsidP="00856738">
      <w:pPr>
        <w:rPr>
          <w:rFonts w:cs="Times New Roman"/>
          <w:szCs w:val="26"/>
        </w:rPr>
      </w:pPr>
      <w:r>
        <w:rPr>
          <w:rFonts w:eastAsia="Times New Roman" w:cs="Times New Roman"/>
          <w:szCs w:val="26"/>
        </w:rPr>
        <w:t>Train có 7,829 ô thiếu. Ví dụ các cột thiếu nhiều: PoolQC (1453), MiscFeature (1406), Alley (1369). Giá SalePrice: trung bình $180,921, median $163,000, min $34,900, max $755,000.</w:t>
      </w:r>
    </w:p>
    <w:p w14:paraId="593A790B" w14:textId="77777777" w:rsidR="000A6690" w:rsidRDefault="00000000" w:rsidP="00856738">
      <w:pPr>
        <w:rPr>
          <w:rFonts w:cs="Times New Roman"/>
          <w:szCs w:val="26"/>
        </w:rPr>
      </w:pPr>
      <w:r>
        <w:rPr>
          <w:rFonts w:eastAsia="Times New Roman" w:cs="Times New Roman"/>
          <w:szCs w:val="26"/>
        </w:rPr>
        <w:t>Trong pipeline, cột số thiếu được điền bằng median; cột phân loại thiếu được gán nhãn Missing rồi one-hot encode. Đây là lựa chọn giúp giữ các dòng và giữ khả năng nhận diện thiếu ở biến phân loại. Với một số tiện ích, missing có thể biểu thị nhà không có tiện ích; việc điền median cho cột số có thể gộp nguyên nhân thiếu khác nhau.</w:t>
      </w:r>
    </w:p>
    <w:p w14:paraId="3342913C" w14:textId="77777777" w:rsidR="000A6690" w:rsidRPr="00856738" w:rsidRDefault="00000000" w:rsidP="00856738">
      <w:pPr>
        <w:rPr>
          <w:rFonts w:cs="Times New Roman"/>
          <w:b/>
          <w:bCs/>
          <w:szCs w:val="26"/>
        </w:rPr>
      </w:pPr>
      <w:r w:rsidRPr="00856738">
        <w:rPr>
          <w:rFonts w:eastAsia="Times New Roman" w:cs="Times New Roman"/>
          <w:b/>
          <w:bCs/>
          <w:szCs w:val="26"/>
        </w:rPr>
        <w:lastRenderedPageBreak/>
        <w:t>2. Phương pháp và luồng xử lý</w:t>
      </w:r>
    </w:p>
    <w:p w14:paraId="1BCA7667" w14:textId="77777777" w:rsidR="000A6690" w:rsidRDefault="00000000" w:rsidP="00856738">
      <w:pPr>
        <w:rPr>
          <w:rFonts w:cs="Times New Roman"/>
          <w:szCs w:val="26"/>
        </w:rPr>
      </w:pPr>
      <w:r>
        <w:rPr>
          <w:rFonts w:eastAsia="Times New Roman" w:cs="Times New Roman"/>
          <w:szCs w:val="26"/>
        </w:rPr>
        <w:t>Nạp train/test và xác nhận SalePrice chỉ có trong train.</w:t>
      </w:r>
    </w:p>
    <w:p w14:paraId="412D0B75" w14:textId="77777777" w:rsidR="000A6690" w:rsidRDefault="00000000" w:rsidP="00856738">
      <w:pPr>
        <w:rPr>
          <w:rFonts w:cs="Times New Roman"/>
          <w:szCs w:val="26"/>
        </w:rPr>
      </w:pPr>
      <w:r>
        <w:rPr>
          <w:rFonts w:eastAsia="Times New Roman" w:cs="Times New Roman"/>
          <w:szCs w:val="26"/>
        </w:rPr>
        <w:t>Tạo X bằng cách bỏ Id và SalePrice; chọn profile paper_core, raw hoặc engineered.</w:t>
      </w:r>
    </w:p>
    <w:p w14:paraId="781D70A0" w14:textId="77777777" w:rsidR="000A6690" w:rsidRDefault="00000000" w:rsidP="00856738">
      <w:pPr>
        <w:rPr>
          <w:rFonts w:cs="Times New Roman"/>
          <w:szCs w:val="26"/>
        </w:rPr>
      </w:pPr>
      <w:r>
        <w:rPr>
          <w:rFonts w:eastAsia="Times New Roman" w:cs="Times New Roman"/>
          <w:szCs w:val="26"/>
        </w:rPr>
        <w:t>Engineered bổ sung tổng diện tích, tổng phòng tắm, tuổi nhà/garage, cờ tiện ích, tương tác chất lượng × diện tích và biến đổi log diện tích.</w:t>
      </w:r>
    </w:p>
    <w:p w14:paraId="1C76A443" w14:textId="77777777" w:rsidR="000A6690" w:rsidRDefault="00000000" w:rsidP="00856738">
      <w:pPr>
        <w:rPr>
          <w:rFonts w:cs="Times New Roman"/>
          <w:szCs w:val="26"/>
        </w:rPr>
      </w:pPr>
      <w:r>
        <w:rPr>
          <w:rFonts w:eastAsia="Times New Roman" w:cs="Times New Roman"/>
          <w:szCs w:val="26"/>
        </w:rPr>
        <w:t>Tiền xử lý nằm trong sklearn Pipeline: số → median imputation → StandardScaler; phân loại → gán Missing → OneHotEncoder.</w:t>
      </w:r>
    </w:p>
    <w:p w14:paraId="0E8854D1" w14:textId="77777777" w:rsidR="000A6690" w:rsidRDefault="00000000" w:rsidP="00856738">
      <w:pPr>
        <w:rPr>
          <w:rFonts w:cs="Times New Roman"/>
          <w:szCs w:val="26"/>
        </w:rPr>
      </w:pPr>
      <w:r>
        <w:rPr>
          <w:rFonts w:eastAsia="Times New Roman" w:cs="Times New Roman"/>
          <w:szCs w:val="26"/>
        </w:rPr>
        <w:t>Huấn luyện target log1p(SalePrice), so sánh bằng KFold shuffle seed 42; MLP có validation nội bộ để early stopping.</w:t>
      </w:r>
    </w:p>
    <w:p w14:paraId="1F2A8B6D" w14:textId="77777777" w:rsidR="000A6690" w:rsidRDefault="00000000" w:rsidP="00856738">
      <w:pPr>
        <w:rPr>
          <w:rFonts w:cs="Times New Roman"/>
          <w:szCs w:val="26"/>
        </w:rPr>
      </w:pPr>
      <w:r>
        <w:rPr>
          <w:rFonts w:eastAsia="Times New Roman" w:cs="Times New Roman"/>
          <w:szCs w:val="26"/>
        </w:rPr>
        <w:t>Xếp hạng bằng log-RMSE (thấp hơn tốt hơn), fit lại cấu hình đứng đầu trên train và dự đoán test; expm1 đưa dự đoán về USD.</w:t>
      </w:r>
    </w:p>
    <w:p w14:paraId="3E33A299" w14:textId="77777777" w:rsidR="000A6690" w:rsidRDefault="00000000" w:rsidP="00856738">
      <w:pPr>
        <w:rPr>
          <w:rFonts w:cs="Times New Roman"/>
          <w:szCs w:val="26"/>
        </w:rPr>
      </w:pPr>
      <w:r>
        <w:rPr>
          <w:rFonts w:eastAsia="Times New Roman" w:cs="Times New Roman"/>
          <w:szCs w:val="26"/>
        </w:rPr>
        <w:t>Feature engineering tăng tín hiệu mà mô hình nhìn thấy nhưng cũng tăng số chiều và có thể thêm biến dư thừa. Preprocessing trong từng fold giúp tránh để validation ảnh hưởng median, scaler và danh sách category.</w:t>
      </w:r>
    </w:p>
    <w:p w14:paraId="5DF1A4CB" w14:textId="77777777" w:rsidR="000A6690" w:rsidRPr="00856738" w:rsidRDefault="00000000" w:rsidP="00856738">
      <w:pPr>
        <w:rPr>
          <w:rFonts w:cs="Times New Roman"/>
          <w:b/>
          <w:bCs/>
          <w:szCs w:val="26"/>
        </w:rPr>
      </w:pPr>
      <w:r w:rsidRPr="00856738">
        <w:rPr>
          <w:rFonts w:eastAsia="Times New Roman" w:cs="Times New Roman"/>
          <w:b/>
          <w:bCs/>
          <w:szCs w:val="26"/>
        </w:rPr>
        <w:t>3. Thiết kế thí nghiệm</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360"/>
        <w:gridCol w:w="3360"/>
        <w:gridCol w:w="3360"/>
      </w:tblGrid>
      <w:tr w:rsidR="000A6690" w14:paraId="3851677A" w14:textId="77777777" w:rsidTr="00B37CF2">
        <w:tc>
          <w:tcPr>
            <w:tcW w:w="3360" w:type="dxa"/>
            <w:shd w:val="clear" w:color="auto" w:fill="FFFFFF" w:themeFill="background1"/>
          </w:tcPr>
          <w:p w14:paraId="1A4BD817" w14:textId="77777777" w:rsidR="000A6690" w:rsidRDefault="00000000" w:rsidP="00856738">
            <w:pPr>
              <w:rPr>
                <w:rFonts w:cs="Times New Roman"/>
                <w:szCs w:val="26"/>
              </w:rPr>
            </w:pPr>
            <w:r>
              <w:rPr>
                <w:rFonts w:eastAsia="Times New Roman" w:cs="Times New Roman"/>
                <w:b/>
                <w:szCs w:val="26"/>
              </w:rPr>
              <w:t>Bộ đặc trưng</w:t>
            </w:r>
          </w:p>
        </w:tc>
        <w:tc>
          <w:tcPr>
            <w:tcW w:w="3360" w:type="dxa"/>
            <w:shd w:val="clear" w:color="auto" w:fill="FFFFFF" w:themeFill="background1"/>
          </w:tcPr>
          <w:p w14:paraId="6AADA3C0" w14:textId="77777777" w:rsidR="000A6690" w:rsidRDefault="00000000" w:rsidP="00856738">
            <w:pPr>
              <w:rPr>
                <w:rFonts w:cs="Times New Roman"/>
                <w:szCs w:val="26"/>
              </w:rPr>
            </w:pPr>
            <w:r>
              <w:rPr>
                <w:rFonts w:eastAsia="Times New Roman" w:cs="Times New Roman"/>
                <w:b/>
                <w:szCs w:val="26"/>
              </w:rPr>
              <w:t>Model</w:t>
            </w:r>
          </w:p>
        </w:tc>
        <w:tc>
          <w:tcPr>
            <w:tcW w:w="3360" w:type="dxa"/>
            <w:shd w:val="clear" w:color="auto" w:fill="FFFFFF" w:themeFill="background1"/>
          </w:tcPr>
          <w:p w14:paraId="226FDBD6" w14:textId="77777777" w:rsidR="000A6690" w:rsidRDefault="00000000" w:rsidP="00856738">
            <w:pPr>
              <w:rPr>
                <w:rFonts w:cs="Times New Roman"/>
                <w:szCs w:val="26"/>
              </w:rPr>
            </w:pPr>
            <w:r>
              <w:rPr>
                <w:rFonts w:eastAsia="Times New Roman" w:cs="Times New Roman"/>
                <w:b/>
                <w:szCs w:val="26"/>
              </w:rPr>
              <w:t>Câu hỏi thí nghiệm</w:t>
            </w:r>
          </w:p>
        </w:tc>
      </w:tr>
      <w:tr w:rsidR="000A6690" w14:paraId="5E14CE3F" w14:textId="77777777" w:rsidTr="00B37CF2">
        <w:trPr>
          <w:cantSplit/>
        </w:trPr>
        <w:tc>
          <w:tcPr>
            <w:tcW w:w="3360" w:type="dxa"/>
            <w:shd w:val="clear" w:color="auto" w:fill="FFFFFF" w:themeFill="background1"/>
          </w:tcPr>
          <w:p w14:paraId="25FB78C8" w14:textId="77777777" w:rsidR="000A6690" w:rsidRDefault="00000000" w:rsidP="00856738">
            <w:pPr>
              <w:rPr>
                <w:rFonts w:cs="Times New Roman"/>
                <w:szCs w:val="26"/>
              </w:rPr>
            </w:pPr>
            <w:r>
              <w:rPr>
                <w:rFonts w:eastAsia="Times New Roman" w:cs="Times New Roman"/>
                <w:szCs w:val="26"/>
              </w:rPr>
              <w:t>paper_core (6 biến)</w:t>
            </w:r>
          </w:p>
        </w:tc>
        <w:tc>
          <w:tcPr>
            <w:tcW w:w="3360" w:type="dxa"/>
            <w:shd w:val="clear" w:color="auto" w:fill="FFFFFF" w:themeFill="background1"/>
          </w:tcPr>
          <w:p w14:paraId="3B5552BE" w14:textId="77777777" w:rsidR="000A6690" w:rsidRDefault="00000000" w:rsidP="00856738">
            <w:pPr>
              <w:rPr>
                <w:rFonts w:cs="Times New Roman"/>
                <w:szCs w:val="26"/>
              </w:rPr>
            </w:pPr>
            <w:r>
              <w:rPr>
                <w:rFonts w:eastAsia="Times New Roman" w:cs="Times New Roman"/>
                <w:szCs w:val="26"/>
              </w:rPr>
              <w:t>Ridge</w:t>
            </w:r>
          </w:p>
        </w:tc>
        <w:tc>
          <w:tcPr>
            <w:tcW w:w="3360" w:type="dxa"/>
            <w:shd w:val="clear" w:color="auto" w:fill="FFFFFF" w:themeFill="background1"/>
          </w:tcPr>
          <w:p w14:paraId="535424CE" w14:textId="77777777" w:rsidR="000A6690" w:rsidRDefault="00000000" w:rsidP="00856738">
            <w:pPr>
              <w:rPr>
                <w:rFonts w:cs="Times New Roman"/>
                <w:szCs w:val="26"/>
              </w:rPr>
            </w:pPr>
            <w:r>
              <w:rPr>
                <w:rFonts w:eastAsia="Times New Roman" w:cs="Times New Roman"/>
                <w:szCs w:val="26"/>
              </w:rPr>
              <w:t>Baseline gọn, dễ diễn giải</w:t>
            </w:r>
          </w:p>
        </w:tc>
      </w:tr>
      <w:tr w:rsidR="000A6690" w14:paraId="7CFAADAE" w14:textId="77777777" w:rsidTr="00B37CF2">
        <w:trPr>
          <w:cantSplit/>
        </w:trPr>
        <w:tc>
          <w:tcPr>
            <w:tcW w:w="3360" w:type="dxa"/>
            <w:shd w:val="clear" w:color="auto" w:fill="FFFFFF" w:themeFill="background1"/>
          </w:tcPr>
          <w:p w14:paraId="5F3937CD" w14:textId="77777777" w:rsidR="000A6690" w:rsidRDefault="00000000" w:rsidP="00856738">
            <w:pPr>
              <w:rPr>
                <w:rFonts w:cs="Times New Roman"/>
                <w:szCs w:val="26"/>
              </w:rPr>
            </w:pPr>
            <w:r>
              <w:rPr>
                <w:rFonts w:eastAsia="Times New Roman" w:cs="Times New Roman"/>
                <w:szCs w:val="26"/>
              </w:rPr>
              <w:t>raw</w:t>
            </w:r>
          </w:p>
        </w:tc>
        <w:tc>
          <w:tcPr>
            <w:tcW w:w="3360" w:type="dxa"/>
            <w:shd w:val="clear" w:color="auto" w:fill="FFFFFF" w:themeFill="background1"/>
          </w:tcPr>
          <w:p w14:paraId="311EA969" w14:textId="77777777" w:rsidR="000A6690" w:rsidRDefault="00000000" w:rsidP="00856738">
            <w:pPr>
              <w:rPr>
                <w:rFonts w:cs="Times New Roman"/>
                <w:szCs w:val="26"/>
              </w:rPr>
            </w:pPr>
            <w:r>
              <w:rPr>
                <w:rFonts w:eastAsia="Times New Roman" w:cs="Times New Roman"/>
                <w:szCs w:val="26"/>
              </w:rPr>
              <w:t>Ridge</w:t>
            </w:r>
          </w:p>
        </w:tc>
        <w:tc>
          <w:tcPr>
            <w:tcW w:w="3360" w:type="dxa"/>
            <w:shd w:val="clear" w:color="auto" w:fill="FFFFFF" w:themeFill="background1"/>
          </w:tcPr>
          <w:p w14:paraId="0055F73E" w14:textId="77777777" w:rsidR="000A6690" w:rsidRDefault="00000000" w:rsidP="00856738">
            <w:pPr>
              <w:rPr>
                <w:rFonts w:cs="Times New Roman"/>
                <w:szCs w:val="26"/>
              </w:rPr>
            </w:pPr>
            <w:r>
              <w:rPr>
                <w:rFonts w:eastAsia="Times New Roman" w:cs="Times New Roman"/>
                <w:szCs w:val="26"/>
              </w:rPr>
              <w:t>Toàn bộ biến gốc có giúp hơn core không?</w:t>
            </w:r>
          </w:p>
        </w:tc>
      </w:tr>
      <w:tr w:rsidR="000A6690" w14:paraId="63AB23E0" w14:textId="77777777" w:rsidTr="00B37CF2">
        <w:trPr>
          <w:cantSplit/>
        </w:trPr>
        <w:tc>
          <w:tcPr>
            <w:tcW w:w="3360" w:type="dxa"/>
            <w:shd w:val="clear" w:color="auto" w:fill="FFFFFF" w:themeFill="background1"/>
          </w:tcPr>
          <w:p w14:paraId="37E5FA34" w14:textId="77777777" w:rsidR="000A6690" w:rsidRDefault="00000000" w:rsidP="00856738">
            <w:pPr>
              <w:rPr>
                <w:rFonts w:cs="Times New Roman"/>
                <w:szCs w:val="26"/>
              </w:rPr>
            </w:pPr>
            <w:r>
              <w:rPr>
                <w:rFonts w:eastAsia="Times New Roman" w:cs="Times New Roman"/>
                <w:szCs w:val="26"/>
              </w:rPr>
              <w:t>engineered</w:t>
            </w:r>
          </w:p>
        </w:tc>
        <w:tc>
          <w:tcPr>
            <w:tcW w:w="3360" w:type="dxa"/>
            <w:shd w:val="clear" w:color="auto" w:fill="FFFFFF" w:themeFill="background1"/>
          </w:tcPr>
          <w:p w14:paraId="0CBC66D9" w14:textId="77777777" w:rsidR="000A6690" w:rsidRDefault="00000000" w:rsidP="00856738">
            <w:pPr>
              <w:rPr>
                <w:rFonts w:cs="Times New Roman"/>
                <w:szCs w:val="26"/>
              </w:rPr>
            </w:pPr>
            <w:r>
              <w:rPr>
                <w:rFonts w:eastAsia="Times New Roman" w:cs="Times New Roman"/>
                <w:szCs w:val="26"/>
              </w:rPr>
              <w:t>Ridge</w:t>
            </w:r>
          </w:p>
        </w:tc>
        <w:tc>
          <w:tcPr>
            <w:tcW w:w="3360" w:type="dxa"/>
            <w:shd w:val="clear" w:color="auto" w:fill="FFFFFF" w:themeFill="background1"/>
          </w:tcPr>
          <w:p w14:paraId="32C25106" w14:textId="77777777" w:rsidR="000A6690" w:rsidRDefault="00000000" w:rsidP="00856738">
            <w:pPr>
              <w:rPr>
                <w:rFonts w:cs="Times New Roman"/>
                <w:szCs w:val="26"/>
              </w:rPr>
            </w:pPr>
            <w:r>
              <w:rPr>
                <w:rFonts w:eastAsia="Times New Roman" w:cs="Times New Roman"/>
                <w:szCs w:val="26"/>
              </w:rPr>
              <w:t>Đặc trưng dẫn xuất có cải thiện Ridge không?</w:t>
            </w:r>
          </w:p>
        </w:tc>
      </w:tr>
      <w:tr w:rsidR="000A6690" w14:paraId="50AA6FC3" w14:textId="77777777" w:rsidTr="00B37CF2">
        <w:trPr>
          <w:cantSplit/>
        </w:trPr>
        <w:tc>
          <w:tcPr>
            <w:tcW w:w="3360" w:type="dxa"/>
            <w:shd w:val="clear" w:color="auto" w:fill="FFFFFF" w:themeFill="background1"/>
          </w:tcPr>
          <w:p w14:paraId="378C3A44" w14:textId="77777777" w:rsidR="000A6690" w:rsidRDefault="00000000" w:rsidP="00856738">
            <w:pPr>
              <w:rPr>
                <w:rFonts w:cs="Times New Roman"/>
                <w:szCs w:val="26"/>
              </w:rPr>
            </w:pPr>
            <w:r>
              <w:rPr>
                <w:rFonts w:eastAsia="Times New Roman" w:cs="Times New Roman"/>
                <w:szCs w:val="26"/>
              </w:rPr>
              <w:t>engineered</w:t>
            </w:r>
          </w:p>
        </w:tc>
        <w:tc>
          <w:tcPr>
            <w:tcW w:w="3360" w:type="dxa"/>
            <w:shd w:val="clear" w:color="auto" w:fill="FFFFFF" w:themeFill="background1"/>
          </w:tcPr>
          <w:p w14:paraId="19A42024" w14:textId="77777777" w:rsidR="000A6690" w:rsidRDefault="00000000" w:rsidP="00856738">
            <w:pPr>
              <w:rPr>
                <w:rFonts w:cs="Times New Roman"/>
                <w:szCs w:val="26"/>
              </w:rPr>
            </w:pPr>
            <w:r>
              <w:rPr>
                <w:rFonts w:eastAsia="Times New Roman" w:cs="Times New Roman"/>
                <w:szCs w:val="26"/>
              </w:rPr>
              <w:t>Random Forest / Extra Trees / Gradient Boosting</w:t>
            </w:r>
          </w:p>
        </w:tc>
        <w:tc>
          <w:tcPr>
            <w:tcW w:w="3360" w:type="dxa"/>
            <w:shd w:val="clear" w:color="auto" w:fill="FFFFFF" w:themeFill="background1"/>
          </w:tcPr>
          <w:p w14:paraId="4871CBF6" w14:textId="77777777" w:rsidR="000A6690" w:rsidRDefault="00000000" w:rsidP="00856738">
            <w:pPr>
              <w:rPr>
                <w:rFonts w:cs="Times New Roman"/>
                <w:szCs w:val="26"/>
              </w:rPr>
            </w:pPr>
            <w:r>
              <w:rPr>
                <w:rFonts w:eastAsia="Times New Roman" w:cs="Times New Roman"/>
                <w:szCs w:val="26"/>
              </w:rPr>
              <w:t>Cây có bắt quan hệ phi tuyến tốt hơn không?</w:t>
            </w:r>
          </w:p>
        </w:tc>
      </w:tr>
      <w:tr w:rsidR="000A6690" w14:paraId="3025C93C" w14:textId="77777777" w:rsidTr="00B37CF2">
        <w:trPr>
          <w:cantSplit/>
        </w:trPr>
        <w:tc>
          <w:tcPr>
            <w:tcW w:w="3360" w:type="dxa"/>
            <w:shd w:val="clear" w:color="auto" w:fill="FFFFFF" w:themeFill="background1"/>
          </w:tcPr>
          <w:p w14:paraId="358E6C0C" w14:textId="77777777" w:rsidR="000A6690" w:rsidRDefault="00000000" w:rsidP="00856738">
            <w:pPr>
              <w:rPr>
                <w:rFonts w:cs="Times New Roman"/>
                <w:szCs w:val="26"/>
              </w:rPr>
            </w:pPr>
            <w:r>
              <w:rPr>
                <w:rFonts w:eastAsia="Times New Roman" w:cs="Times New Roman"/>
                <w:szCs w:val="26"/>
              </w:rPr>
              <w:t>engineered, bỏ GrLivArea &gt; 4000 khỏi train</w:t>
            </w:r>
          </w:p>
        </w:tc>
        <w:tc>
          <w:tcPr>
            <w:tcW w:w="3360" w:type="dxa"/>
            <w:shd w:val="clear" w:color="auto" w:fill="FFFFFF" w:themeFill="background1"/>
          </w:tcPr>
          <w:p w14:paraId="33D3EAE4" w14:textId="77777777" w:rsidR="000A6690" w:rsidRDefault="00000000" w:rsidP="00856738">
            <w:pPr>
              <w:rPr>
                <w:rFonts w:cs="Times New Roman"/>
                <w:szCs w:val="26"/>
              </w:rPr>
            </w:pPr>
            <w:r>
              <w:rPr>
                <w:rFonts w:eastAsia="Times New Roman" w:cs="Times New Roman"/>
                <w:szCs w:val="26"/>
              </w:rPr>
              <w:t>Gradient Boosting</w:t>
            </w:r>
          </w:p>
        </w:tc>
        <w:tc>
          <w:tcPr>
            <w:tcW w:w="3360" w:type="dxa"/>
            <w:shd w:val="clear" w:color="auto" w:fill="FFFFFF" w:themeFill="background1"/>
          </w:tcPr>
          <w:p w14:paraId="63E70132" w14:textId="77777777" w:rsidR="000A6690" w:rsidRDefault="00000000" w:rsidP="00856738">
            <w:pPr>
              <w:rPr>
                <w:rFonts w:cs="Times New Roman"/>
                <w:szCs w:val="26"/>
              </w:rPr>
            </w:pPr>
            <w:r>
              <w:rPr>
                <w:rFonts w:eastAsia="Times New Roman" w:cs="Times New Roman"/>
                <w:szCs w:val="26"/>
              </w:rPr>
              <w:t>Thử khuyến nghị ngưỡng ngoại lệ trong paper</w:t>
            </w:r>
          </w:p>
        </w:tc>
      </w:tr>
      <w:tr w:rsidR="000A6690" w14:paraId="5133A124" w14:textId="77777777" w:rsidTr="00B37CF2">
        <w:trPr>
          <w:cantSplit/>
        </w:trPr>
        <w:tc>
          <w:tcPr>
            <w:tcW w:w="3360" w:type="dxa"/>
            <w:shd w:val="clear" w:color="auto" w:fill="FFFFFF" w:themeFill="background1"/>
          </w:tcPr>
          <w:p w14:paraId="34A5D61E" w14:textId="77777777" w:rsidR="000A6690" w:rsidRDefault="00000000" w:rsidP="00856738">
            <w:pPr>
              <w:rPr>
                <w:rFonts w:cs="Times New Roman"/>
                <w:szCs w:val="26"/>
              </w:rPr>
            </w:pPr>
            <w:r>
              <w:rPr>
                <w:rFonts w:eastAsia="Times New Roman" w:cs="Times New Roman"/>
                <w:szCs w:val="26"/>
              </w:rPr>
              <w:t>engineered</w:t>
            </w:r>
          </w:p>
        </w:tc>
        <w:tc>
          <w:tcPr>
            <w:tcW w:w="3360" w:type="dxa"/>
            <w:shd w:val="clear" w:color="auto" w:fill="FFFFFF" w:themeFill="background1"/>
          </w:tcPr>
          <w:p w14:paraId="59141623" w14:textId="77777777" w:rsidR="000A6690" w:rsidRDefault="00000000" w:rsidP="00856738">
            <w:pPr>
              <w:rPr>
                <w:rFonts w:cs="Times New Roman"/>
                <w:szCs w:val="26"/>
              </w:rPr>
            </w:pPr>
            <w:r>
              <w:rPr>
                <w:rFonts w:eastAsia="Times New Roman" w:cs="Times New Roman"/>
                <w:szCs w:val="26"/>
              </w:rPr>
              <w:t>PyTorch MLP</w:t>
            </w:r>
          </w:p>
        </w:tc>
        <w:tc>
          <w:tcPr>
            <w:tcW w:w="3360" w:type="dxa"/>
            <w:shd w:val="clear" w:color="auto" w:fill="FFFFFF" w:themeFill="background1"/>
          </w:tcPr>
          <w:p w14:paraId="72A2235D" w14:textId="77777777" w:rsidR="000A6690" w:rsidRDefault="00000000" w:rsidP="00856738">
            <w:pPr>
              <w:rPr>
                <w:rFonts w:cs="Times New Roman"/>
                <w:szCs w:val="26"/>
              </w:rPr>
            </w:pPr>
            <w:r>
              <w:rPr>
                <w:rFonts w:eastAsia="Times New Roman" w:cs="Times New Roman"/>
                <w:szCs w:val="26"/>
              </w:rPr>
              <w:t>So sánh mạng nơron với mô hình sklearn</w:t>
            </w:r>
          </w:p>
        </w:tc>
      </w:tr>
    </w:tbl>
    <w:p w14:paraId="44B9D3BF" w14:textId="77777777" w:rsidR="000A6690" w:rsidRDefault="00000000" w:rsidP="00856738">
      <w:pPr>
        <w:rPr>
          <w:rFonts w:cs="Times New Roman"/>
          <w:szCs w:val="26"/>
        </w:rPr>
      </w:pPr>
      <w:r>
        <w:rPr>
          <w:rFonts w:eastAsia="Times New Roman" w:cs="Times New Roman"/>
          <w:szCs w:val="26"/>
        </w:rPr>
        <w:t>Metric: RMSE trên log1p(SalePrice). Đây là căn trung bình bình phương sai số log, không nên diễn đạt đơn giản thành phần trăm sai số trung bình. Std mô tả độ phân tán điểm giữa folds. MLP dùng 3 folds, các cấu hình sklearn dùng 5 folds; vì vậy mức so sánh độ ổn định không hoàn toàn ngang nhau.</w:t>
      </w:r>
    </w:p>
    <w:p w14:paraId="27FD0EEB" w14:textId="77777777" w:rsidR="000A6690" w:rsidRDefault="000A6690" w:rsidP="00856738">
      <w:pPr>
        <w:rPr>
          <w:rFonts w:cs="Times New Roman"/>
          <w:szCs w:val="26"/>
        </w:rPr>
      </w:pPr>
    </w:p>
    <w:p w14:paraId="3232209E" w14:textId="77777777" w:rsidR="000A6690" w:rsidRDefault="000A6690" w:rsidP="00856738">
      <w:pPr>
        <w:rPr>
          <w:rFonts w:cs="Times New Roman"/>
          <w:szCs w:val="26"/>
        </w:rPr>
      </w:pPr>
    </w:p>
    <w:p w14:paraId="481A1FAB" w14:textId="77777777" w:rsidR="000A6690" w:rsidRDefault="000A6690" w:rsidP="00856738">
      <w:pPr>
        <w:rPr>
          <w:rFonts w:cs="Times New Roman"/>
          <w:szCs w:val="26"/>
        </w:rPr>
      </w:pPr>
    </w:p>
    <w:p w14:paraId="2D3DCDE5" w14:textId="77777777" w:rsidR="000A6690" w:rsidRDefault="000A6690" w:rsidP="00856738">
      <w:pPr>
        <w:rPr>
          <w:rFonts w:cs="Times New Roman"/>
          <w:szCs w:val="26"/>
        </w:rPr>
      </w:pPr>
    </w:p>
    <w:p w14:paraId="37109DD0" w14:textId="77777777" w:rsidR="000A6690" w:rsidRDefault="000A6690" w:rsidP="00856738">
      <w:pPr>
        <w:rPr>
          <w:rFonts w:cs="Times New Roman"/>
          <w:szCs w:val="26"/>
        </w:rPr>
      </w:pPr>
    </w:p>
    <w:p w14:paraId="13830351" w14:textId="77777777" w:rsidR="000A6690" w:rsidRDefault="00000000" w:rsidP="00856738">
      <w:pPr>
        <w:rPr>
          <w:rFonts w:cs="Times New Roman"/>
          <w:b/>
          <w:bCs/>
          <w:color w:val="31849B" w:themeColor="accent5" w:themeShade="BF"/>
          <w:szCs w:val="26"/>
        </w:rPr>
      </w:pPr>
      <w:r>
        <w:rPr>
          <w:rFonts w:eastAsia="Times New Roman" w:cs="Times New Roman"/>
          <w:b/>
          <w:bCs/>
          <w:szCs w:val="26"/>
        </w:rPr>
        <w:t>4. Kết quả cross-validation</w:t>
      </w:r>
    </w:p>
    <w:tbl>
      <w:tblPr>
        <w:tblStyle w:val="TableGrid"/>
        <w:tblW w:w="10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1594"/>
        <w:gridCol w:w="3595"/>
        <w:gridCol w:w="1814"/>
        <w:gridCol w:w="1569"/>
        <w:gridCol w:w="2211"/>
      </w:tblGrid>
      <w:tr w:rsidR="000A6690" w14:paraId="76D70971" w14:textId="77777777" w:rsidTr="00F26896">
        <w:trPr>
          <w:trHeight w:val="425"/>
        </w:trPr>
        <w:tc>
          <w:tcPr>
            <w:tcW w:w="1594" w:type="dxa"/>
            <w:shd w:val="clear" w:color="auto" w:fill="FFFFFF" w:themeFill="background1"/>
          </w:tcPr>
          <w:p w14:paraId="2422EA3B" w14:textId="77777777" w:rsidR="000A6690" w:rsidRDefault="00000000" w:rsidP="00856738">
            <w:pPr>
              <w:rPr>
                <w:rFonts w:cs="Times New Roman"/>
                <w:szCs w:val="26"/>
              </w:rPr>
            </w:pPr>
            <w:r>
              <w:rPr>
                <w:rFonts w:eastAsia="Times New Roman" w:cs="Times New Roman"/>
                <w:b/>
                <w:szCs w:val="26"/>
              </w:rPr>
              <w:t>Hạng</w:t>
            </w:r>
          </w:p>
        </w:tc>
        <w:tc>
          <w:tcPr>
            <w:tcW w:w="3595" w:type="dxa"/>
            <w:shd w:val="clear" w:color="auto" w:fill="FFFFFF" w:themeFill="background1"/>
          </w:tcPr>
          <w:p w14:paraId="6A80AEED" w14:textId="77777777" w:rsidR="000A6690" w:rsidRDefault="00000000" w:rsidP="00856738">
            <w:pPr>
              <w:rPr>
                <w:rFonts w:cs="Times New Roman"/>
                <w:szCs w:val="26"/>
              </w:rPr>
            </w:pPr>
            <w:r>
              <w:rPr>
                <w:rFonts w:eastAsia="Times New Roman" w:cs="Times New Roman"/>
                <w:b/>
                <w:szCs w:val="26"/>
              </w:rPr>
              <w:t>Thí nghiệm / model</w:t>
            </w:r>
          </w:p>
        </w:tc>
        <w:tc>
          <w:tcPr>
            <w:tcW w:w="1814" w:type="dxa"/>
            <w:shd w:val="clear" w:color="auto" w:fill="FFFFFF" w:themeFill="background1"/>
          </w:tcPr>
          <w:p w14:paraId="65C39D9A" w14:textId="77777777" w:rsidR="000A6690" w:rsidRDefault="00000000" w:rsidP="00856738">
            <w:pPr>
              <w:rPr>
                <w:rFonts w:cs="Times New Roman"/>
                <w:szCs w:val="26"/>
              </w:rPr>
            </w:pPr>
            <w:r>
              <w:rPr>
                <w:rFonts w:eastAsia="Times New Roman" w:cs="Times New Roman"/>
                <w:b/>
                <w:szCs w:val="26"/>
              </w:rPr>
              <w:t>Dữ liệu huấn luyện</w:t>
            </w:r>
          </w:p>
        </w:tc>
        <w:tc>
          <w:tcPr>
            <w:tcW w:w="1569" w:type="dxa"/>
            <w:shd w:val="clear" w:color="auto" w:fill="FFFFFF" w:themeFill="background1"/>
          </w:tcPr>
          <w:p w14:paraId="1C81FF2E" w14:textId="77777777" w:rsidR="000A6690" w:rsidRDefault="00000000" w:rsidP="00856738">
            <w:pPr>
              <w:rPr>
                <w:rFonts w:cs="Times New Roman"/>
                <w:szCs w:val="26"/>
              </w:rPr>
            </w:pPr>
            <w:r>
              <w:rPr>
                <w:rFonts w:eastAsia="Times New Roman" w:cs="Times New Roman"/>
                <w:b/>
                <w:szCs w:val="26"/>
              </w:rPr>
              <w:t>Số folds</w:t>
            </w:r>
          </w:p>
        </w:tc>
        <w:tc>
          <w:tcPr>
            <w:tcW w:w="2211" w:type="dxa"/>
            <w:shd w:val="clear" w:color="auto" w:fill="FFFFFF" w:themeFill="background1"/>
          </w:tcPr>
          <w:p w14:paraId="42274035" w14:textId="77777777" w:rsidR="000A6690" w:rsidRDefault="00000000" w:rsidP="00856738">
            <w:pPr>
              <w:rPr>
                <w:rFonts w:cs="Times New Roman"/>
                <w:szCs w:val="26"/>
              </w:rPr>
            </w:pPr>
            <w:r>
              <w:rPr>
                <w:rFonts w:eastAsia="Times New Roman" w:cs="Times New Roman"/>
                <w:b/>
                <w:szCs w:val="26"/>
              </w:rPr>
              <w:t>Log-RMSE trung bình ± std</w:t>
            </w:r>
          </w:p>
        </w:tc>
      </w:tr>
      <w:tr w:rsidR="000A6690" w14:paraId="4F861A31" w14:textId="77777777" w:rsidTr="00F26896">
        <w:trPr>
          <w:cantSplit/>
        </w:trPr>
        <w:tc>
          <w:tcPr>
            <w:tcW w:w="1594" w:type="dxa"/>
            <w:shd w:val="clear" w:color="auto" w:fill="FFFFFF" w:themeFill="background1"/>
          </w:tcPr>
          <w:p w14:paraId="32922C3D" w14:textId="77777777" w:rsidR="000A6690" w:rsidRDefault="00000000" w:rsidP="00856738">
            <w:pPr>
              <w:rPr>
                <w:rFonts w:cs="Times New Roman"/>
                <w:szCs w:val="26"/>
              </w:rPr>
            </w:pPr>
            <w:r>
              <w:rPr>
                <w:rFonts w:eastAsia="Times New Roman" w:cs="Times New Roman"/>
                <w:szCs w:val="26"/>
              </w:rPr>
              <w:t>1</w:t>
            </w:r>
          </w:p>
        </w:tc>
        <w:tc>
          <w:tcPr>
            <w:tcW w:w="3595" w:type="dxa"/>
            <w:shd w:val="clear" w:color="auto" w:fill="FFFFFF" w:themeFill="background1"/>
          </w:tcPr>
          <w:p w14:paraId="2CB7E120" w14:textId="77777777" w:rsidR="000A6690" w:rsidRDefault="00000000" w:rsidP="00856738">
            <w:pPr>
              <w:rPr>
                <w:rFonts w:cs="Times New Roman"/>
                <w:szCs w:val="26"/>
              </w:rPr>
            </w:pPr>
            <w:r>
              <w:rPr>
                <w:rFonts w:eastAsia="Times New Roman" w:cs="Times New Roman"/>
                <w:szCs w:val="26"/>
              </w:rPr>
              <w:t>engineered_gbr_remove_gt4000</w:t>
            </w:r>
            <w:r>
              <w:rPr>
                <w:rFonts w:eastAsia="Times New Roman" w:cs="Times New Roman"/>
                <w:szCs w:val="26"/>
              </w:rPr>
              <w:br/>
              <w:t>gradient_boosting</w:t>
            </w:r>
          </w:p>
        </w:tc>
        <w:tc>
          <w:tcPr>
            <w:tcW w:w="1814" w:type="dxa"/>
            <w:shd w:val="clear" w:color="auto" w:fill="FFFFFF" w:themeFill="background1"/>
          </w:tcPr>
          <w:p w14:paraId="25444E9C" w14:textId="77777777" w:rsidR="000A6690" w:rsidRDefault="00000000" w:rsidP="00856738">
            <w:pPr>
              <w:rPr>
                <w:rFonts w:cs="Times New Roman"/>
                <w:szCs w:val="26"/>
              </w:rPr>
            </w:pPr>
            <w:r>
              <w:rPr>
                <w:rFonts w:eastAsia="Times New Roman" w:cs="Times New Roman"/>
                <w:szCs w:val="26"/>
              </w:rPr>
              <w:t>engineered; dùng 1456 dòng, bỏ 4 dòng &gt; 4000</w:t>
            </w:r>
          </w:p>
        </w:tc>
        <w:tc>
          <w:tcPr>
            <w:tcW w:w="1569" w:type="dxa"/>
            <w:shd w:val="clear" w:color="auto" w:fill="FFFFFF" w:themeFill="background1"/>
          </w:tcPr>
          <w:p w14:paraId="4888832C"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381D1A48" w14:textId="77777777" w:rsidR="000A6690" w:rsidRDefault="00000000" w:rsidP="00856738">
            <w:pPr>
              <w:rPr>
                <w:rFonts w:cs="Times New Roman"/>
                <w:szCs w:val="26"/>
              </w:rPr>
            </w:pPr>
            <w:r>
              <w:rPr>
                <w:rFonts w:eastAsia="Times New Roman" w:cs="Times New Roman"/>
                <w:szCs w:val="26"/>
              </w:rPr>
              <w:t>0.120812 ± 0.021117</w:t>
            </w:r>
          </w:p>
        </w:tc>
      </w:tr>
      <w:tr w:rsidR="000A6690" w14:paraId="6FD246AA" w14:textId="77777777" w:rsidTr="00F26896">
        <w:trPr>
          <w:cantSplit/>
        </w:trPr>
        <w:tc>
          <w:tcPr>
            <w:tcW w:w="1594" w:type="dxa"/>
            <w:shd w:val="clear" w:color="auto" w:fill="FFFFFF" w:themeFill="background1"/>
          </w:tcPr>
          <w:p w14:paraId="66A7A210" w14:textId="77777777" w:rsidR="000A6690" w:rsidRDefault="00000000" w:rsidP="00856738">
            <w:pPr>
              <w:rPr>
                <w:rFonts w:cs="Times New Roman"/>
                <w:szCs w:val="26"/>
              </w:rPr>
            </w:pPr>
            <w:r>
              <w:rPr>
                <w:rFonts w:eastAsia="Times New Roman" w:cs="Times New Roman"/>
                <w:szCs w:val="26"/>
              </w:rPr>
              <w:t>2</w:t>
            </w:r>
          </w:p>
        </w:tc>
        <w:tc>
          <w:tcPr>
            <w:tcW w:w="3595" w:type="dxa"/>
            <w:shd w:val="clear" w:color="auto" w:fill="FFFFFF" w:themeFill="background1"/>
          </w:tcPr>
          <w:p w14:paraId="48013EF7" w14:textId="77777777" w:rsidR="000A6690" w:rsidRDefault="00000000" w:rsidP="00856738">
            <w:pPr>
              <w:rPr>
                <w:rFonts w:cs="Times New Roman"/>
                <w:szCs w:val="26"/>
              </w:rPr>
            </w:pPr>
            <w:r>
              <w:rPr>
                <w:rFonts w:eastAsia="Times New Roman" w:cs="Times New Roman"/>
                <w:szCs w:val="26"/>
              </w:rPr>
              <w:t>engineered_gradient_boosting</w:t>
            </w:r>
            <w:r>
              <w:rPr>
                <w:rFonts w:eastAsia="Times New Roman" w:cs="Times New Roman"/>
                <w:szCs w:val="26"/>
              </w:rPr>
              <w:br/>
              <w:t>gradient_boosting</w:t>
            </w:r>
          </w:p>
        </w:tc>
        <w:tc>
          <w:tcPr>
            <w:tcW w:w="1814" w:type="dxa"/>
            <w:shd w:val="clear" w:color="auto" w:fill="FFFFFF" w:themeFill="background1"/>
          </w:tcPr>
          <w:p w14:paraId="72D96CEF" w14:textId="77777777" w:rsidR="000A6690" w:rsidRDefault="00000000" w:rsidP="00856738">
            <w:pPr>
              <w:rPr>
                <w:rFonts w:cs="Times New Roman"/>
                <w:szCs w:val="26"/>
              </w:rPr>
            </w:pPr>
            <w:r>
              <w:rPr>
                <w:rFonts w:eastAsia="Times New Roman" w:cs="Times New Roman"/>
                <w:szCs w:val="26"/>
              </w:rPr>
              <w:t>engineered; dùng 1460 dòng</w:t>
            </w:r>
          </w:p>
        </w:tc>
        <w:tc>
          <w:tcPr>
            <w:tcW w:w="1569" w:type="dxa"/>
            <w:shd w:val="clear" w:color="auto" w:fill="FFFFFF" w:themeFill="background1"/>
          </w:tcPr>
          <w:p w14:paraId="1A34F98C"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7D5638E9" w14:textId="77777777" w:rsidR="000A6690" w:rsidRDefault="00000000" w:rsidP="00856738">
            <w:pPr>
              <w:rPr>
                <w:rFonts w:cs="Times New Roman"/>
                <w:szCs w:val="26"/>
              </w:rPr>
            </w:pPr>
            <w:r>
              <w:rPr>
                <w:rFonts w:eastAsia="Times New Roman" w:cs="Times New Roman"/>
                <w:szCs w:val="26"/>
              </w:rPr>
              <w:t>0.122533 ± 0.023938</w:t>
            </w:r>
          </w:p>
        </w:tc>
      </w:tr>
      <w:tr w:rsidR="000A6690" w14:paraId="228B3E97" w14:textId="77777777" w:rsidTr="00F26896">
        <w:trPr>
          <w:cantSplit/>
        </w:trPr>
        <w:tc>
          <w:tcPr>
            <w:tcW w:w="1594" w:type="dxa"/>
            <w:shd w:val="clear" w:color="auto" w:fill="FFFFFF" w:themeFill="background1"/>
          </w:tcPr>
          <w:p w14:paraId="70EDEA0E" w14:textId="77777777" w:rsidR="000A6690" w:rsidRDefault="00000000" w:rsidP="00856738">
            <w:pPr>
              <w:rPr>
                <w:rFonts w:cs="Times New Roman"/>
                <w:szCs w:val="26"/>
              </w:rPr>
            </w:pPr>
            <w:r>
              <w:rPr>
                <w:rFonts w:eastAsia="Times New Roman" w:cs="Times New Roman"/>
                <w:szCs w:val="26"/>
              </w:rPr>
              <w:t>3</w:t>
            </w:r>
          </w:p>
        </w:tc>
        <w:tc>
          <w:tcPr>
            <w:tcW w:w="3595" w:type="dxa"/>
            <w:shd w:val="clear" w:color="auto" w:fill="FFFFFF" w:themeFill="background1"/>
          </w:tcPr>
          <w:p w14:paraId="7239167D" w14:textId="77777777" w:rsidR="000A6690" w:rsidRDefault="00000000" w:rsidP="00856738">
            <w:pPr>
              <w:rPr>
                <w:rFonts w:cs="Times New Roman"/>
                <w:szCs w:val="26"/>
              </w:rPr>
            </w:pPr>
            <w:r>
              <w:rPr>
                <w:rFonts w:eastAsia="Times New Roman" w:cs="Times New Roman"/>
                <w:szCs w:val="26"/>
              </w:rPr>
              <w:t>engineered_ridge</w:t>
            </w:r>
            <w:r>
              <w:rPr>
                <w:rFonts w:eastAsia="Times New Roman" w:cs="Times New Roman"/>
                <w:szCs w:val="26"/>
              </w:rPr>
              <w:br/>
              <w:t>ridge</w:t>
            </w:r>
          </w:p>
        </w:tc>
        <w:tc>
          <w:tcPr>
            <w:tcW w:w="1814" w:type="dxa"/>
            <w:shd w:val="clear" w:color="auto" w:fill="FFFFFF" w:themeFill="background1"/>
          </w:tcPr>
          <w:p w14:paraId="1320BFE9" w14:textId="77777777" w:rsidR="000A6690" w:rsidRDefault="00000000" w:rsidP="00856738">
            <w:pPr>
              <w:rPr>
                <w:rFonts w:cs="Times New Roman"/>
                <w:szCs w:val="26"/>
              </w:rPr>
            </w:pPr>
            <w:r>
              <w:rPr>
                <w:rFonts w:eastAsia="Times New Roman" w:cs="Times New Roman"/>
                <w:szCs w:val="26"/>
              </w:rPr>
              <w:t>engineered; dùng 1460 dòng</w:t>
            </w:r>
          </w:p>
        </w:tc>
        <w:tc>
          <w:tcPr>
            <w:tcW w:w="1569" w:type="dxa"/>
            <w:shd w:val="clear" w:color="auto" w:fill="FFFFFF" w:themeFill="background1"/>
          </w:tcPr>
          <w:p w14:paraId="6A6F02EB"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3FCFD0D4" w14:textId="77777777" w:rsidR="000A6690" w:rsidRDefault="00000000" w:rsidP="00856738">
            <w:pPr>
              <w:rPr>
                <w:rFonts w:cs="Times New Roman"/>
                <w:szCs w:val="26"/>
              </w:rPr>
            </w:pPr>
            <w:r>
              <w:rPr>
                <w:rFonts w:eastAsia="Times New Roman" w:cs="Times New Roman"/>
                <w:szCs w:val="26"/>
              </w:rPr>
              <w:t>0.134708 ± 0.037655</w:t>
            </w:r>
          </w:p>
        </w:tc>
      </w:tr>
      <w:tr w:rsidR="000A6690" w14:paraId="74492C11" w14:textId="77777777" w:rsidTr="00F26896">
        <w:trPr>
          <w:cantSplit/>
        </w:trPr>
        <w:tc>
          <w:tcPr>
            <w:tcW w:w="1594" w:type="dxa"/>
            <w:shd w:val="clear" w:color="auto" w:fill="FFFFFF" w:themeFill="background1"/>
          </w:tcPr>
          <w:p w14:paraId="52ECFE12" w14:textId="77777777" w:rsidR="000A6690" w:rsidRDefault="00000000" w:rsidP="00856738">
            <w:pPr>
              <w:rPr>
                <w:rFonts w:cs="Times New Roman"/>
                <w:szCs w:val="26"/>
              </w:rPr>
            </w:pPr>
            <w:r>
              <w:rPr>
                <w:rFonts w:eastAsia="Times New Roman" w:cs="Times New Roman"/>
                <w:szCs w:val="26"/>
              </w:rPr>
              <w:t>4</w:t>
            </w:r>
          </w:p>
        </w:tc>
        <w:tc>
          <w:tcPr>
            <w:tcW w:w="3595" w:type="dxa"/>
            <w:shd w:val="clear" w:color="auto" w:fill="FFFFFF" w:themeFill="background1"/>
          </w:tcPr>
          <w:p w14:paraId="68DBE2DC" w14:textId="77777777" w:rsidR="000A6690" w:rsidRDefault="00000000" w:rsidP="00856738">
            <w:pPr>
              <w:rPr>
                <w:rFonts w:cs="Times New Roman"/>
                <w:szCs w:val="26"/>
              </w:rPr>
            </w:pPr>
            <w:r>
              <w:rPr>
                <w:rFonts w:eastAsia="Times New Roman" w:cs="Times New Roman"/>
                <w:szCs w:val="26"/>
              </w:rPr>
              <w:t>engineered_extra_trees</w:t>
            </w:r>
            <w:r>
              <w:rPr>
                <w:rFonts w:eastAsia="Times New Roman" w:cs="Times New Roman"/>
                <w:szCs w:val="26"/>
              </w:rPr>
              <w:br/>
              <w:t>extra_trees</w:t>
            </w:r>
          </w:p>
        </w:tc>
        <w:tc>
          <w:tcPr>
            <w:tcW w:w="1814" w:type="dxa"/>
            <w:shd w:val="clear" w:color="auto" w:fill="FFFFFF" w:themeFill="background1"/>
          </w:tcPr>
          <w:p w14:paraId="569B0875" w14:textId="77777777" w:rsidR="000A6690" w:rsidRDefault="00000000" w:rsidP="00856738">
            <w:pPr>
              <w:rPr>
                <w:rFonts w:cs="Times New Roman"/>
                <w:szCs w:val="26"/>
              </w:rPr>
            </w:pPr>
            <w:r>
              <w:rPr>
                <w:rFonts w:eastAsia="Times New Roman" w:cs="Times New Roman"/>
                <w:szCs w:val="26"/>
              </w:rPr>
              <w:t>engineered; dùng 1460 dòng</w:t>
            </w:r>
          </w:p>
        </w:tc>
        <w:tc>
          <w:tcPr>
            <w:tcW w:w="1569" w:type="dxa"/>
            <w:shd w:val="clear" w:color="auto" w:fill="FFFFFF" w:themeFill="background1"/>
          </w:tcPr>
          <w:p w14:paraId="14A057FC"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665C0C1A" w14:textId="77777777" w:rsidR="000A6690" w:rsidRDefault="00000000" w:rsidP="00856738">
            <w:pPr>
              <w:rPr>
                <w:rFonts w:cs="Times New Roman"/>
                <w:szCs w:val="26"/>
              </w:rPr>
            </w:pPr>
            <w:r>
              <w:rPr>
                <w:rFonts w:eastAsia="Times New Roman" w:cs="Times New Roman"/>
                <w:szCs w:val="26"/>
              </w:rPr>
              <w:t>0.137782 ± 0.020197</w:t>
            </w:r>
          </w:p>
        </w:tc>
      </w:tr>
      <w:tr w:rsidR="000A6690" w14:paraId="0578D3B7" w14:textId="77777777" w:rsidTr="00F26896">
        <w:trPr>
          <w:cantSplit/>
        </w:trPr>
        <w:tc>
          <w:tcPr>
            <w:tcW w:w="1594" w:type="dxa"/>
            <w:shd w:val="clear" w:color="auto" w:fill="FFFFFF" w:themeFill="background1"/>
          </w:tcPr>
          <w:p w14:paraId="362C7439" w14:textId="77777777" w:rsidR="000A6690" w:rsidRDefault="00000000" w:rsidP="00856738">
            <w:pPr>
              <w:rPr>
                <w:rFonts w:cs="Times New Roman"/>
                <w:szCs w:val="26"/>
              </w:rPr>
            </w:pPr>
            <w:r>
              <w:rPr>
                <w:rFonts w:eastAsia="Times New Roman" w:cs="Times New Roman"/>
                <w:szCs w:val="26"/>
              </w:rPr>
              <w:t>5</w:t>
            </w:r>
          </w:p>
        </w:tc>
        <w:tc>
          <w:tcPr>
            <w:tcW w:w="3595" w:type="dxa"/>
            <w:shd w:val="clear" w:color="auto" w:fill="FFFFFF" w:themeFill="background1"/>
          </w:tcPr>
          <w:p w14:paraId="627385D9" w14:textId="77777777" w:rsidR="000A6690" w:rsidRDefault="00000000" w:rsidP="00856738">
            <w:pPr>
              <w:rPr>
                <w:rFonts w:cs="Times New Roman"/>
                <w:szCs w:val="26"/>
              </w:rPr>
            </w:pPr>
            <w:r>
              <w:rPr>
                <w:rFonts w:eastAsia="Times New Roman" w:cs="Times New Roman"/>
                <w:szCs w:val="26"/>
              </w:rPr>
              <w:t>engineered_random_forest</w:t>
            </w:r>
            <w:r>
              <w:rPr>
                <w:rFonts w:eastAsia="Times New Roman" w:cs="Times New Roman"/>
                <w:szCs w:val="26"/>
              </w:rPr>
              <w:br/>
              <w:t>random_forest</w:t>
            </w:r>
          </w:p>
        </w:tc>
        <w:tc>
          <w:tcPr>
            <w:tcW w:w="1814" w:type="dxa"/>
            <w:shd w:val="clear" w:color="auto" w:fill="FFFFFF" w:themeFill="background1"/>
          </w:tcPr>
          <w:p w14:paraId="04E2B931" w14:textId="77777777" w:rsidR="000A6690" w:rsidRDefault="00000000" w:rsidP="00856738">
            <w:pPr>
              <w:rPr>
                <w:rFonts w:cs="Times New Roman"/>
                <w:szCs w:val="26"/>
              </w:rPr>
            </w:pPr>
            <w:r>
              <w:rPr>
                <w:rFonts w:eastAsia="Times New Roman" w:cs="Times New Roman"/>
                <w:szCs w:val="26"/>
              </w:rPr>
              <w:t>engineered; dùng 1460 dòng</w:t>
            </w:r>
          </w:p>
        </w:tc>
        <w:tc>
          <w:tcPr>
            <w:tcW w:w="1569" w:type="dxa"/>
            <w:shd w:val="clear" w:color="auto" w:fill="FFFFFF" w:themeFill="background1"/>
          </w:tcPr>
          <w:p w14:paraId="08E73ABC"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29C4FF09" w14:textId="77777777" w:rsidR="000A6690" w:rsidRDefault="00000000" w:rsidP="00856738">
            <w:pPr>
              <w:rPr>
                <w:rFonts w:cs="Times New Roman"/>
                <w:szCs w:val="26"/>
              </w:rPr>
            </w:pPr>
            <w:r>
              <w:rPr>
                <w:rFonts w:eastAsia="Times New Roman" w:cs="Times New Roman"/>
                <w:szCs w:val="26"/>
              </w:rPr>
              <w:t>0.141082 ± 0.019667</w:t>
            </w:r>
          </w:p>
        </w:tc>
      </w:tr>
      <w:tr w:rsidR="000A6690" w14:paraId="0C8AAC0A" w14:textId="77777777" w:rsidTr="00F26896">
        <w:trPr>
          <w:cantSplit/>
        </w:trPr>
        <w:tc>
          <w:tcPr>
            <w:tcW w:w="1594" w:type="dxa"/>
            <w:shd w:val="clear" w:color="auto" w:fill="FFFFFF" w:themeFill="background1"/>
          </w:tcPr>
          <w:p w14:paraId="075EC5FC" w14:textId="77777777" w:rsidR="000A6690" w:rsidRDefault="00000000" w:rsidP="00856738">
            <w:pPr>
              <w:rPr>
                <w:rFonts w:cs="Times New Roman"/>
                <w:szCs w:val="26"/>
              </w:rPr>
            </w:pPr>
            <w:r>
              <w:rPr>
                <w:rFonts w:eastAsia="Times New Roman" w:cs="Times New Roman"/>
                <w:szCs w:val="26"/>
              </w:rPr>
              <w:t>6</w:t>
            </w:r>
          </w:p>
        </w:tc>
        <w:tc>
          <w:tcPr>
            <w:tcW w:w="3595" w:type="dxa"/>
            <w:shd w:val="clear" w:color="auto" w:fill="FFFFFF" w:themeFill="background1"/>
          </w:tcPr>
          <w:p w14:paraId="59DE185B" w14:textId="77777777" w:rsidR="000A6690" w:rsidRDefault="00000000" w:rsidP="00856738">
            <w:pPr>
              <w:rPr>
                <w:rFonts w:cs="Times New Roman"/>
                <w:szCs w:val="26"/>
              </w:rPr>
            </w:pPr>
            <w:r>
              <w:rPr>
                <w:rFonts w:eastAsia="Times New Roman" w:cs="Times New Roman"/>
                <w:szCs w:val="26"/>
              </w:rPr>
              <w:t>raw_ridge</w:t>
            </w:r>
            <w:r>
              <w:rPr>
                <w:rFonts w:eastAsia="Times New Roman" w:cs="Times New Roman"/>
                <w:szCs w:val="26"/>
              </w:rPr>
              <w:br/>
              <w:t>ridge</w:t>
            </w:r>
          </w:p>
        </w:tc>
        <w:tc>
          <w:tcPr>
            <w:tcW w:w="1814" w:type="dxa"/>
            <w:shd w:val="clear" w:color="auto" w:fill="FFFFFF" w:themeFill="background1"/>
          </w:tcPr>
          <w:p w14:paraId="385943A9" w14:textId="77777777" w:rsidR="000A6690" w:rsidRDefault="00000000" w:rsidP="00856738">
            <w:pPr>
              <w:rPr>
                <w:rFonts w:cs="Times New Roman"/>
                <w:szCs w:val="26"/>
              </w:rPr>
            </w:pPr>
            <w:r>
              <w:rPr>
                <w:rFonts w:eastAsia="Times New Roman" w:cs="Times New Roman"/>
                <w:szCs w:val="26"/>
              </w:rPr>
              <w:t>raw; dùng 1460 dòng</w:t>
            </w:r>
          </w:p>
        </w:tc>
        <w:tc>
          <w:tcPr>
            <w:tcW w:w="1569" w:type="dxa"/>
            <w:shd w:val="clear" w:color="auto" w:fill="FFFFFF" w:themeFill="background1"/>
          </w:tcPr>
          <w:p w14:paraId="538573C0"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41B65FEC" w14:textId="77777777" w:rsidR="000A6690" w:rsidRDefault="00000000" w:rsidP="00856738">
            <w:pPr>
              <w:rPr>
                <w:rFonts w:cs="Times New Roman"/>
                <w:szCs w:val="26"/>
              </w:rPr>
            </w:pPr>
            <w:r>
              <w:rPr>
                <w:rFonts w:eastAsia="Times New Roman" w:cs="Times New Roman"/>
                <w:szCs w:val="26"/>
              </w:rPr>
              <w:t>0.145807 ± 0.044317</w:t>
            </w:r>
          </w:p>
        </w:tc>
      </w:tr>
      <w:tr w:rsidR="000A6690" w14:paraId="699C12A2" w14:textId="77777777" w:rsidTr="00F26896">
        <w:trPr>
          <w:cantSplit/>
        </w:trPr>
        <w:tc>
          <w:tcPr>
            <w:tcW w:w="1594" w:type="dxa"/>
            <w:shd w:val="clear" w:color="auto" w:fill="FFFFFF" w:themeFill="background1"/>
          </w:tcPr>
          <w:p w14:paraId="3EF6C42A" w14:textId="77777777" w:rsidR="000A6690" w:rsidRDefault="00000000" w:rsidP="00856738">
            <w:pPr>
              <w:rPr>
                <w:rFonts w:cs="Times New Roman"/>
                <w:szCs w:val="26"/>
              </w:rPr>
            </w:pPr>
            <w:r>
              <w:rPr>
                <w:rFonts w:eastAsia="Times New Roman" w:cs="Times New Roman"/>
                <w:szCs w:val="26"/>
              </w:rPr>
              <w:t>7</w:t>
            </w:r>
          </w:p>
        </w:tc>
        <w:tc>
          <w:tcPr>
            <w:tcW w:w="3595" w:type="dxa"/>
            <w:shd w:val="clear" w:color="auto" w:fill="FFFFFF" w:themeFill="background1"/>
          </w:tcPr>
          <w:p w14:paraId="1BD05281" w14:textId="77777777" w:rsidR="000A6690" w:rsidRDefault="00000000" w:rsidP="00856738">
            <w:pPr>
              <w:rPr>
                <w:rFonts w:cs="Times New Roman"/>
                <w:szCs w:val="26"/>
              </w:rPr>
            </w:pPr>
            <w:r>
              <w:rPr>
                <w:rFonts w:eastAsia="Times New Roman" w:cs="Times New Roman"/>
                <w:szCs w:val="26"/>
              </w:rPr>
              <w:t>paper_core_ridge</w:t>
            </w:r>
            <w:r>
              <w:rPr>
                <w:rFonts w:eastAsia="Times New Roman" w:cs="Times New Roman"/>
                <w:szCs w:val="26"/>
              </w:rPr>
              <w:br/>
              <w:t>ridge</w:t>
            </w:r>
          </w:p>
        </w:tc>
        <w:tc>
          <w:tcPr>
            <w:tcW w:w="1814" w:type="dxa"/>
            <w:shd w:val="clear" w:color="auto" w:fill="FFFFFF" w:themeFill="background1"/>
          </w:tcPr>
          <w:p w14:paraId="21F9F123" w14:textId="77777777" w:rsidR="000A6690" w:rsidRDefault="00000000" w:rsidP="00856738">
            <w:pPr>
              <w:rPr>
                <w:rFonts w:cs="Times New Roman"/>
                <w:szCs w:val="26"/>
              </w:rPr>
            </w:pPr>
            <w:r>
              <w:rPr>
                <w:rFonts w:eastAsia="Times New Roman" w:cs="Times New Roman"/>
                <w:szCs w:val="26"/>
              </w:rPr>
              <w:t>paper_core; dùng 1460 dòng</w:t>
            </w:r>
          </w:p>
        </w:tc>
        <w:tc>
          <w:tcPr>
            <w:tcW w:w="1569" w:type="dxa"/>
            <w:shd w:val="clear" w:color="auto" w:fill="FFFFFF" w:themeFill="background1"/>
          </w:tcPr>
          <w:p w14:paraId="0CA49021" w14:textId="77777777" w:rsidR="000A6690" w:rsidRDefault="00000000" w:rsidP="00856738">
            <w:pPr>
              <w:rPr>
                <w:rFonts w:cs="Times New Roman"/>
                <w:szCs w:val="26"/>
              </w:rPr>
            </w:pPr>
            <w:r>
              <w:rPr>
                <w:rFonts w:eastAsia="Times New Roman" w:cs="Times New Roman"/>
                <w:szCs w:val="26"/>
              </w:rPr>
              <w:t>5</w:t>
            </w:r>
          </w:p>
        </w:tc>
        <w:tc>
          <w:tcPr>
            <w:tcW w:w="2211" w:type="dxa"/>
            <w:shd w:val="clear" w:color="auto" w:fill="FFFFFF" w:themeFill="background1"/>
          </w:tcPr>
          <w:p w14:paraId="2039EF3F" w14:textId="77777777" w:rsidR="000A6690" w:rsidRDefault="00000000" w:rsidP="00856738">
            <w:pPr>
              <w:rPr>
                <w:rFonts w:cs="Times New Roman"/>
                <w:szCs w:val="26"/>
              </w:rPr>
            </w:pPr>
            <w:r>
              <w:rPr>
                <w:rFonts w:eastAsia="Times New Roman" w:cs="Times New Roman"/>
                <w:szCs w:val="26"/>
              </w:rPr>
              <w:t>0.186847 ± 0.033369</w:t>
            </w:r>
          </w:p>
        </w:tc>
      </w:tr>
      <w:tr w:rsidR="000A6690" w14:paraId="55DBF88D" w14:textId="77777777" w:rsidTr="00F26896">
        <w:trPr>
          <w:cantSplit/>
        </w:trPr>
        <w:tc>
          <w:tcPr>
            <w:tcW w:w="1594" w:type="dxa"/>
            <w:shd w:val="clear" w:color="auto" w:fill="FFFFFF" w:themeFill="background1"/>
          </w:tcPr>
          <w:p w14:paraId="2383CD62" w14:textId="77777777" w:rsidR="000A6690" w:rsidRDefault="00000000" w:rsidP="00856738">
            <w:pPr>
              <w:rPr>
                <w:rFonts w:cs="Times New Roman"/>
                <w:szCs w:val="26"/>
              </w:rPr>
            </w:pPr>
            <w:r>
              <w:rPr>
                <w:rFonts w:eastAsia="Times New Roman" w:cs="Times New Roman"/>
                <w:szCs w:val="26"/>
              </w:rPr>
              <w:t>8</w:t>
            </w:r>
          </w:p>
        </w:tc>
        <w:tc>
          <w:tcPr>
            <w:tcW w:w="3595" w:type="dxa"/>
            <w:shd w:val="clear" w:color="auto" w:fill="FFFFFF" w:themeFill="background1"/>
          </w:tcPr>
          <w:p w14:paraId="126AFE19" w14:textId="77777777" w:rsidR="000A6690" w:rsidRDefault="00000000" w:rsidP="00856738">
            <w:pPr>
              <w:rPr>
                <w:rFonts w:cs="Times New Roman"/>
                <w:szCs w:val="26"/>
              </w:rPr>
            </w:pPr>
            <w:r>
              <w:rPr>
                <w:rFonts w:eastAsia="Times New Roman" w:cs="Times New Roman"/>
                <w:szCs w:val="26"/>
              </w:rPr>
              <w:t>engineered_mlp</w:t>
            </w:r>
            <w:r>
              <w:rPr>
                <w:rFonts w:eastAsia="Times New Roman" w:cs="Times New Roman"/>
                <w:szCs w:val="26"/>
              </w:rPr>
              <w:br/>
              <w:t>pytorch_mlp</w:t>
            </w:r>
          </w:p>
        </w:tc>
        <w:tc>
          <w:tcPr>
            <w:tcW w:w="1814" w:type="dxa"/>
            <w:shd w:val="clear" w:color="auto" w:fill="FFFFFF" w:themeFill="background1"/>
          </w:tcPr>
          <w:p w14:paraId="2DA2C23A" w14:textId="77777777" w:rsidR="000A6690" w:rsidRDefault="00000000" w:rsidP="00856738">
            <w:pPr>
              <w:rPr>
                <w:rFonts w:cs="Times New Roman"/>
                <w:szCs w:val="26"/>
              </w:rPr>
            </w:pPr>
            <w:r>
              <w:rPr>
                <w:rFonts w:eastAsia="Times New Roman" w:cs="Times New Roman"/>
                <w:szCs w:val="26"/>
              </w:rPr>
              <w:t>engineered; dùng 1460 dòng</w:t>
            </w:r>
          </w:p>
        </w:tc>
        <w:tc>
          <w:tcPr>
            <w:tcW w:w="1569" w:type="dxa"/>
            <w:shd w:val="clear" w:color="auto" w:fill="FFFFFF" w:themeFill="background1"/>
          </w:tcPr>
          <w:p w14:paraId="5801E6F0" w14:textId="77777777" w:rsidR="000A6690" w:rsidRDefault="00000000" w:rsidP="00856738">
            <w:pPr>
              <w:rPr>
                <w:rFonts w:cs="Times New Roman"/>
                <w:szCs w:val="26"/>
              </w:rPr>
            </w:pPr>
            <w:r>
              <w:rPr>
                <w:rFonts w:eastAsia="Times New Roman" w:cs="Times New Roman"/>
                <w:szCs w:val="26"/>
              </w:rPr>
              <w:t>3</w:t>
            </w:r>
          </w:p>
        </w:tc>
        <w:tc>
          <w:tcPr>
            <w:tcW w:w="2211" w:type="dxa"/>
            <w:shd w:val="clear" w:color="auto" w:fill="FFFFFF" w:themeFill="background1"/>
          </w:tcPr>
          <w:p w14:paraId="5C05640C" w14:textId="77777777" w:rsidR="000A6690" w:rsidRDefault="00000000" w:rsidP="00856738">
            <w:pPr>
              <w:rPr>
                <w:rFonts w:cs="Times New Roman"/>
                <w:szCs w:val="26"/>
              </w:rPr>
            </w:pPr>
            <w:r>
              <w:rPr>
                <w:rFonts w:eastAsia="Times New Roman" w:cs="Times New Roman"/>
                <w:szCs w:val="26"/>
              </w:rPr>
              <w:t>0.972357 ± 0.134300</w:t>
            </w:r>
          </w:p>
        </w:tc>
      </w:tr>
    </w:tbl>
    <w:p w14:paraId="72DB0B0B" w14:textId="77777777" w:rsidR="000A6690" w:rsidRDefault="000A6690" w:rsidP="00856738">
      <w:pPr>
        <w:rPr>
          <w:rFonts w:cs="Times New Roman"/>
          <w:szCs w:val="26"/>
        </w:rPr>
      </w:pPr>
    </w:p>
    <w:p w14:paraId="58438C52" w14:textId="77777777" w:rsidR="000A6690" w:rsidRDefault="000A6690" w:rsidP="00856738">
      <w:pPr>
        <w:rPr>
          <w:rFonts w:cs="Times New Roman"/>
          <w:szCs w:val="26"/>
        </w:rPr>
      </w:pPr>
    </w:p>
    <w:p w14:paraId="326B1236" w14:textId="77777777" w:rsidR="000A6690" w:rsidRDefault="000A6690" w:rsidP="00856738">
      <w:pPr>
        <w:rPr>
          <w:rFonts w:cs="Times New Roman"/>
          <w:szCs w:val="26"/>
        </w:rPr>
      </w:pPr>
    </w:p>
    <w:p w14:paraId="50A67516" w14:textId="77777777" w:rsidR="000A6690" w:rsidRDefault="000A6690" w:rsidP="00856738">
      <w:pPr>
        <w:rPr>
          <w:rFonts w:cs="Times New Roman"/>
          <w:szCs w:val="26"/>
        </w:rPr>
      </w:pPr>
    </w:p>
    <w:p w14:paraId="1CE6B42C" w14:textId="77777777" w:rsidR="000A6690" w:rsidRDefault="000A6690" w:rsidP="00856738">
      <w:pPr>
        <w:rPr>
          <w:rFonts w:cs="Times New Roman"/>
          <w:szCs w:val="26"/>
        </w:rPr>
      </w:pPr>
    </w:p>
    <w:p w14:paraId="599AB408" w14:textId="77777777" w:rsidR="000A6690" w:rsidRDefault="000A6690" w:rsidP="00856738">
      <w:pPr>
        <w:rPr>
          <w:rFonts w:cs="Times New Roman"/>
          <w:szCs w:val="26"/>
        </w:rPr>
      </w:pPr>
    </w:p>
    <w:p w14:paraId="1EF96BA7" w14:textId="77777777" w:rsidR="000A6690" w:rsidRDefault="000A6690" w:rsidP="00856738">
      <w:pPr>
        <w:rPr>
          <w:rFonts w:cs="Times New Roman"/>
          <w:szCs w:val="26"/>
        </w:rPr>
      </w:pPr>
    </w:p>
    <w:p w14:paraId="61A3A9DA" w14:textId="77777777" w:rsidR="000A6690" w:rsidRDefault="000A6690" w:rsidP="00856738">
      <w:pPr>
        <w:rPr>
          <w:rFonts w:cs="Times New Roman"/>
          <w:szCs w:val="26"/>
        </w:rPr>
      </w:pPr>
    </w:p>
    <w:p w14:paraId="5EB7F546" w14:textId="77777777" w:rsidR="000A6690" w:rsidRDefault="000A6690" w:rsidP="00856738">
      <w:pPr>
        <w:rPr>
          <w:rFonts w:cs="Times New Roman"/>
          <w:szCs w:val="26"/>
        </w:rPr>
      </w:pPr>
    </w:p>
    <w:p w14:paraId="5249598B" w14:textId="77777777" w:rsidR="000A6690" w:rsidRDefault="000A6690" w:rsidP="00856738">
      <w:pPr>
        <w:rPr>
          <w:rFonts w:cs="Times New Roman"/>
          <w:szCs w:val="26"/>
        </w:rPr>
      </w:pPr>
    </w:p>
    <w:p w14:paraId="62FCFE8A" w14:textId="77777777" w:rsidR="000A6690" w:rsidRDefault="00000000" w:rsidP="00856738">
      <w:pPr>
        <w:rPr>
          <w:rFonts w:cs="Times New Roman"/>
          <w:szCs w:val="26"/>
        </w:rPr>
      </w:pPr>
      <w:r>
        <w:rPr>
          <w:rFonts w:eastAsia="Times New Roman" w:cs="Times New Roman"/>
          <w:szCs w:val="26"/>
        </w:rPr>
        <w:t>Hình 1. Thanh ngang là log-RMSE trung bình; đoạn sai số thể hiện ±1 độ lệch chuẩn giữa folds. MLP chỉ có 3 folds.</w:t>
      </w:r>
    </w:p>
    <w:p w14:paraId="1EBDD431" w14:textId="77777777" w:rsidR="000A6690" w:rsidRDefault="00000000" w:rsidP="00856738">
      <w:pPr>
        <w:rPr>
          <w:rFonts w:cs="Times New Roman"/>
          <w:szCs w:val="26"/>
        </w:rPr>
      </w:pPr>
      <w:r>
        <w:rPr>
          <w:rFonts w:eastAsia="Times New Roman" w:cs="Times New Roman"/>
          <w:noProof/>
          <w:szCs w:val="26"/>
        </w:rPr>
        <w:drawing>
          <wp:inline distT="0" distB="0" distL="114300" distR="114300" wp14:anchorId="74D36184" wp14:editId="6C50ED1A">
            <wp:extent cx="6532245" cy="3094355"/>
            <wp:effectExtent l="0" t="0" r="571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532245" cy="3094355"/>
                    </a:xfrm>
                    <a:prstGeom prst="rect">
                      <a:avLst/>
                    </a:prstGeom>
                  </pic:spPr>
                </pic:pic>
              </a:graphicData>
            </a:graphic>
          </wp:inline>
        </w:drawing>
      </w:r>
    </w:p>
    <w:p w14:paraId="73823064" w14:textId="77777777" w:rsidR="000A6690" w:rsidRPr="00856738" w:rsidRDefault="00000000" w:rsidP="00856738">
      <w:pPr>
        <w:rPr>
          <w:rFonts w:cs="Times New Roman"/>
          <w:b/>
          <w:bCs/>
          <w:szCs w:val="26"/>
        </w:rPr>
      </w:pPr>
      <w:r w:rsidRPr="00856738">
        <w:rPr>
          <w:rFonts w:eastAsia="Times New Roman" w:cs="Times New Roman"/>
          <w:b/>
          <w:bCs/>
          <w:szCs w:val="26"/>
        </w:rPr>
        <w:t>5. Diễn giải và chọn model</w:t>
      </w:r>
    </w:p>
    <w:p w14:paraId="64876F4D" w14:textId="77777777" w:rsidR="000A6690" w:rsidRDefault="00000000" w:rsidP="00856738">
      <w:pPr>
        <w:rPr>
          <w:rFonts w:cs="Times New Roman"/>
          <w:szCs w:val="26"/>
        </w:rPr>
      </w:pPr>
      <w:r>
        <w:rPr>
          <w:rFonts w:eastAsia="Times New Roman" w:cs="Times New Roman"/>
          <w:szCs w:val="26"/>
        </w:rPr>
        <w:t>Gradient Boosting trên engineered features có hai kết quả đứng đầu. Cấu hình bỏ bốn dòng diện tích trên 4.000 sq.ft. đạt điểm thấp nhất 0.120812 ± 0.021117; bản giữ toàn bộ đạt 0.122533 ± 0.023938. Chênh lệch mean chỉ 0.001721, nhỏ hơn độ dao động giữa folds, nên không thể khẳng định chắc chắn loại ngoại lệ tốt hơn. Nếu chọn theo điểm CV thấp nhất, dùng cấu hình bỏ ngoại lệ; nếu cần model học cả nhà rất lớn, bản giữ toàn bộ dữ liệu có lý do phù hợp hơn.</w:t>
      </w:r>
    </w:p>
    <w:p w14:paraId="3AC5CA4B" w14:textId="77777777" w:rsidR="000A6690" w:rsidRDefault="00000000" w:rsidP="00856738">
      <w:pPr>
        <w:rPr>
          <w:rFonts w:cs="Times New Roman"/>
          <w:szCs w:val="26"/>
        </w:rPr>
      </w:pPr>
      <w:r>
        <w:rPr>
          <w:rFonts w:eastAsia="Times New Roman" w:cs="Times New Roman"/>
          <w:szCs w:val="26"/>
        </w:rPr>
        <w:t>Ridge engineered cải thiện so với Ridge raw (0.1347 so với 0.1458), cho thấy đặc trưng dẫn xuất có ích trong lần đánh giá này. Ridge dễ giải thích, ít tốn tài nguyên nhưng giả định quan hệ tuyến tính. Các mô hình cây bắt quan hệ phi tuyến nhưng thường tốn thời gian hơn. MLP hiện đạt 0.9724 trên 3 folds, kém rõ rệt với cấu hình hiện tại; đây là lý do chưa chọn MLP, không phải bằng chứng mọi MLP đều không phù hợp.</w:t>
      </w:r>
    </w:p>
    <w:p w14:paraId="50EE799C" w14:textId="77777777" w:rsidR="000A6690" w:rsidRDefault="00000000" w:rsidP="00856738">
      <w:pPr>
        <w:rPr>
          <w:rFonts w:cs="Times New Roman"/>
          <w:szCs w:val="26"/>
        </w:rPr>
      </w:pPr>
      <w:r>
        <w:rPr>
          <w:rFonts w:eastAsia="Times New Roman" w:cs="Times New Roman"/>
          <w:szCs w:val="26"/>
        </w:rPr>
        <w:t>Vì sao chọn Gradient Boosting: có log-RMSE CV thấp nhất trong các cấu hình đã thử. Giới hạn: chênh với bản GBR còn lại nhỏ so với fold variability; cần xem đây là ứng viên tốt nhất theo lần chạy, không phải chiến thắng có ý nghĩa thống kê đã được chứng minh.</w:t>
      </w:r>
    </w:p>
    <w:p w14:paraId="67BC31C2" w14:textId="77777777" w:rsidR="000A6690" w:rsidRDefault="000A6690" w:rsidP="00856738">
      <w:pPr>
        <w:rPr>
          <w:rFonts w:cs="Times New Roman"/>
          <w:b/>
          <w:bCs/>
          <w:color w:val="31849B" w:themeColor="accent5" w:themeShade="BF"/>
          <w:szCs w:val="26"/>
        </w:rPr>
      </w:pPr>
    </w:p>
    <w:p w14:paraId="39CDC262" w14:textId="77777777" w:rsidR="000A6690" w:rsidRDefault="000A6690" w:rsidP="00856738">
      <w:pPr>
        <w:rPr>
          <w:rFonts w:cs="Times New Roman"/>
          <w:b/>
          <w:bCs/>
          <w:color w:val="31849B" w:themeColor="accent5" w:themeShade="BF"/>
          <w:szCs w:val="26"/>
        </w:rPr>
      </w:pPr>
    </w:p>
    <w:p w14:paraId="25A6FA73" w14:textId="77777777" w:rsidR="000A6690" w:rsidRDefault="000A6690" w:rsidP="00856738">
      <w:pPr>
        <w:rPr>
          <w:rFonts w:cs="Times New Roman"/>
          <w:b/>
          <w:bCs/>
          <w:color w:val="31849B" w:themeColor="accent5" w:themeShade="BF"/>
          <w:szCs w:val="26"/>
        </w:rPr>
      </w:pPr>
    </w:p>
    <w:p w14:paraId="11E2E73F" w14:textId="77777777" w:rsidR="000A6690" w:rsidRDefault="000A6690" w:rsidP="00856738">
      <w:pPr>
        <w:rPr>
          <w:rFonts w:cs="Times New Roman"/>
          <w:b/>
          <w:bCs/>
          <w:color w:val="31849B" w:themeColor="accent5" w:themeShade="BF"/>
          <w:szCs w:val="26"/>
        </w:rPr>
      </w:pPr>
    </w:p>
    <w:p w14:paraId="48CE0AB7" w14:textId="77777777" w:rsidR="000A6690" w:rsidRDefault="000A6690" w:rsidP="00856738">
      <w:pPr>
        <w:rPr>
          <w:rFonts w:cs="Times New Roman"/>
          <w:b/>
          <w:bCs/>
          <w:color w:val="31849B" w:themeColor="accent5" w:themeShade="BF"/>
          <w:szCs w:val="26"/>
        </w:rPr>
      </w:pPr>
    </w:p>
    <w:p w14:paraId="237DFC7A" w14:textId="77777777" w:rsidR="000A6690" w:rsidRDefault="000A6690" w:rsidP="00856738">
      <w:pPr>
        <w:rPr>
          <w:rFonts w:cs="Times New Roman"/>
          <w:b/>
          <w:bCs/>
          <w:color w:val="31849B" w:themeColor="accent5" w:themeShade="BF"/>
          <w:szCs w:val="26"/>
        </w:rPr>
      </w:pPr>
    </w:p>
    <w:p w14:paraId="334BA0AC" w14:textId="77777777" w:rsidR="000A6690" w:rsidRDefault="00000000" w:rsidP="00856738">
      <w:pPr>
        <w:rPr>
          <w:rFonts w:cs="Times New Roman"/>
          <w:b/>
          <w:bCs/>
          <w:color w:val="31849B" w:themeColor="accent5" w:themeShade="BF"/>
          <w:szCs w:val="26"/>
        </w:rPr>
      </w:pPr>
      <w:r>
        <w:rPr>
          <w:rFonts w:eastAsia="Times New Roman" w:cs="Times New Roman"/>
          <w:b/>
          <w:bCs/>
          <w:szCs w:val="26"/>
        </w:rPr>
        <w:t>6. Đặc trưng quan trọng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257"/>
        <w:gridCol w:w="3754"/>
        <w:gridCol w:w="3285"/>
      </w:tblGrid>
      <w:tr w:rsidR="000A6690" w14:paraId="7CBB6E9E" w14:textId="77777777" w:rsidTr="00B279E9">
        <w:tc>
          <w:tcPr>
            <w:tcW w:w="3360" w:type="dxa"/>
            <w:shd w:val="clear" w:color="auto" w:fill="FFFFFF" w:themeFill="background1"/>
          </w:tcPr>
          <w:p w14:paraId="775FC3D8" w14:textId="77777777" w:rsidR="000A6690" w:rsidRDefault="00000000" w:rsidP="00856738">
            <w:pPr>
              <w:rPr>
                <w:rFonts w:cs="Times New Roman"/>
                <w:szCs w:val="26"/>
              </w:rPr>
            </w:pPr>
            <w:r>
              <w:rPr>
                <w:rFonts w:eastAsia="Times New Roman" w:cs="Times New Roman"/>
                <w:b/>
                <w:szCs w:val="26"/>
              </w:rPr>
              <w:t>Hạng</w:t>
            </w:r>
          </w:p>
        </w:tc>
        <w:tc>
          <w:tcPr>
            <w:tcW w:w="3360" w:type="dxa"/>
            <w:shd w:val="clear" w:color="auto" w:fill="FFFFFF" w:themeFill="background1"/>
          </w:tcPr>
          <w:p w14:paraId="2FE91BBF" w14:textId="77777777" w:rsidR="000A6690" w:rsidRDefault="00000000" w:rsidP="00856738">
            <w:pPr>
              <w:rPr>
                <w:rFonts w:cs="Times New Roman"/>
                <w:szCs w:val="26"/>
              </w:rPr>
            </w:pPr>
            <w:r>
              <w:rPr>
                <w:rFonts w:eastAsia="Times New Roman" w:cs="Times New Roman"/>
                <w:b/>
                <w:szCs w:val="26"/>
              </w:rPr>
              <w:t>Tên sau biến đổi</w:t>
            </w:r>
          </w:p>
        </w:tc>
        <w:tc>
          <w:tcPr>
            <w:tcW w:w="3360" w:type="dxa"/>
            <w:shd w:val="clear" w:color="auto" w:fill="FFFFFF" w:themeFill="background1"/>
          </w:tcPr>
          <w:p w14:paraId="1CDA45FB" w14:textId="77777777" w:rsidR="000A6690" w:rsidRDefault="00000000" w:rsidP="00856738">
            <w:pPr>
              <w:rPr>
                <w:rFonts w:cs="Times New Roman"/>
                <w:szCs w:val="26"/>
              </w:rPr>
            </w:pPr>
            <w:r>
              <w:rPr>
                <w:rFonts w:eastAsia="Times New Roman" w:cs="Times New Roman"/>
                <w:b/>
                <w:szCs w:val="26"/>
              </w:rPr>
              <w:t>Importance</w:t>
            </w:r>
          </w:p>
        </w:tc>
      </w:tr>
      <w:tr w:rsidR="000A6690" w14:paraId="2431FD66" w14:textId="77777777" w:rsidTr="00B279E9">
        <w:trPr>
          <w:cantSplit/>
        </w:trPr>
        <w:tc>
          <w:tcPr>
            <w:tcW w:w="3360" w:type="dxa"/>
            <w:shd w:val="clear" w:color="auto" w:fill="FFFFFF" w:themeFill="background1"/>
          </w:tcPr>
          <w:p w14:paraId="3D8FABB2" w14:textId="77777777" w:rsidR="000A6690" w:rsidRDefault="00000000" w:rsidP="00856738">
            <w:pPr>
              <w:rPr>
                <w:rFonts w:cs="Times New Roman"/>
                <w:szCs w:val="26"/>
              </w:rPr>
            </w:pPr>
            <w:r>
              <w:rPr>
                <w:rFonts w:eastAsia="Times New Roman" w:cs="Times New Roman"/>
                <w:szCs w:val="26"/>
              </w:rPr>
              <w:t>1</w:t>
            </w:r>
          </w:p>
        </w:tc>
        <w:tc>
          <w:tcPr>
            <w:tcW w:w="3360" w:type="dxa"/>
            <w:shd w:val="clear" w:color="auto" w:fill="FFFFFF" w:themeFill="background1"/>
          </w:tcPr>
          <w:p w14:paraId="4BBA8EB9" w14:textId="77777777" w:rsidR="000A6690" w:rsidRDefault="00000000" w:rsidP="00856738">
            <w:pPr>
              <w:rPr>
                <w:rFonts w:cs="Times New Roman"/>
                <w:szCs w:val="26"/>
              </w:rPr>
            </w:pPr>
            <w:r>
              <w:rPr>
                <w:rFonts w:eastAsia="Times New Roman" w:cs="Times New Roman"/>
                <w:szCs w:val="26"/>
              </w:rPr>
              <w:t>num__OverallQual_x_TotalSF</w:t>
            </w:r>
          </w:p>
        </w:tc>
        <w:tc>
          <w:tcPr>
            <w:tcW w:w="3360" w:type="dxa"/>
            <w:shd w:val="clear" w:color="auto" w:fill="FFFFFF" w:themeFill="background1"/>
          </w:tcPr>
          <w:p w14:paraId="4F023ED9" w14:textId="77777777" w:rsidR="000A6690" w:rsidRDefault="00000000" w:rsidP="00856738">
            <w:pPr>
              <w:rPr>
                <w:rFonts w:cs="Times New Roman"/>
                <w:szCs w:val="26"/>
              </w:rPr>
            </w:pPr>
            <w:r>
              <w:rPr>
                <w:rFonts w:eastAsia="Times New Roman" w:cs="Times New Roman"/>
                <w:szCs w:val="26"/>
              </w:rPr>
              <w:t>0.1538</w:t>
            </w:r>
          </w:p>
        </w:tc>
      </w:tr>
      <w:tr w:rsidR="000A6690" w14:paraId="56E6D2E3" w14:textId="77777777" w:rsidTr="00B279E9">
        <w:trPr>
          <w:cantSplit/>
        </w:trPr>
        <w:tc>
          <w:tcPr>
            <w:tcW w:w="3360" w:type="dxa"/>
            <w:shd w:val="clear" w:color="auto" w:fill="FFFFFF" w:themeFill="background1"/>
          </w:tcPr>
          <w:p w14:paraId="2CD3017B" w14:textId="77777777" w:rsidR="000A6690" w:rsidRDefault="00000000" w:rsidP="00856738">
            <w:pPr>
              <w:rPr>
                <w:rFonts w:cs="Times New Roman"/>
                <w:szCs w:val="26"/>
              </w:rPr>
            </w:pPr>
            <w:r>
              <w:rPr>
                <w:rFonts w:eastAsia="Times New Roman" w:cs="Times New Roman"/>
                <w:szCs w:val="26"/>
              </w:rPr>
              <w:t>2</w:t>
            </w:r>
          </w:p>
        </w:tc>
        <w:tc>
          <w:tcPr>
            <w:tcW w:w="3360" w:type="dxa"/>
            <w:shd w:val="clear" w:color="auto" w:fill="FFFFFF" w:themeFill="background1"/>
          </w:tcPr>
          <w:p w14:paraId="35EC93D7" w14:textId="77777777" w:rsidR="000A6690" w:rsidRDefault="00000000" w:rsidP="00856738">
            <w:pPr>
              <w:rPr>
                <w:rFonts w:cs="Times New Roman"/>
                <w:szCs w:val="26"/>
              </w:rPr>
            </w:pPr>
            <w:r>
              <w:rPr>
                <w:rFonts w:eastAsia="Times New Roman" w:cs="Times New Roman"/>
                <w:szCs w:val="26"/>
              </w:rPr>
              <w:t>cat__ExterQual_TA</w:t>
            </w:r>
          </w:p>
        </w:tc>
        <w:tc>
          <w:tcPr>
            <w:tcW w:w="3360" w:type="dxa"/>
            <w:shd w:val="clear" w:color="auto" w:fill="FFFFFF" w:themeFill="background1"/>
          </w:tcPr>
          <w:p w14:paraId="4FF075DF" w14:textId="77777777" w:rsidR="000A6690" w:rsidRDefault="00000000" w:rsidP="00856738">
            <w:pPr>
              <w:rPr>
                <w:rFonts w:cs="Times New Roman"/>
                <w:szCs w:val="26"/>
              </w:rPr>
            </w:pPr>
            <w:r>
              <w:rPr>
                <w:rFonts w:eastAsia="Times New Roman" w:cs="Times New Roman"/>
                <w:szCs w:val="26"/>
              </w:rPr>
              <w:t>0.1246</w:t>
            </w:r>
          </w:p>
        </w:tc>
      </w:tr>
      <w:tr w:rsidR="000A6690" w14:paraId="05EBCDC1" w14:textId="77777777" w:rsidTr="00B279E9">
        <w:trPr>
          <w:cantSplit/>
        </w:trPr>
        <w:tc>
          <w:tcPr>
            <w:tcW w:w="3360" w:type="dxa"/>
            <w:shd w:val="clear" w:color="auto" w:fill="FFFFFF" w:themeFill="background1"/>
          </w:tcPr>
          <w:p w14:paraId="7035375D" w14:textId="77777777" w:rsidR="000A6690" w:rsidRDefault="00000000" w:rsidP="00856738">
            <w:pPr>
              <w:rPr>
                <w:rFonts w:cs="Times New Roman"/>
                <w:szCs w:val="26"/>
              </w:rPr>
            </w:pPr>
            <w:r>
              <w:rPr>
                <w:rFonts w:eastAsia="Times New Roman" w:cs="Times New Roman"/>
                <w:szCs w:val="26"/>
              </w:rPr>
              <w:t>3</w:t>
            </w:r>
          </w:p>
        </w:tc>
        <w:tc>
          <w:tcPr>
            <w:tcW w:w="3360" w:type="dxa"/>
            <w:shd w:val="clear" w:color="auto" w:fill="FFFFFF" w:themeFill="background1"/>
          </w:tcPr>
          <w:p w14:paraId="4499D003" w14:textId="77777777" w:rsidR="000A6690" w:rsidRDefault="00000000" w:rsidP="00856738">
            <w:pPr>
              <w:rPr>
                <w:rFonts w:cs="Times New Roman"/>
                <w:szCs w:val="26"/>
              </w:rPr>
            </w:pPr>
            <w:r>
              <w:rPr>
                <w:rFonts w:eastAsia="Times New Roman" w:cs="Times New Roman"/>
                <w:szCs w:val="26"/>
              </w:rPr>
              <w:t>num__OverallQual</w:t>
            </w:r>
          </w:p>
        </w:tc>
        <w:tc>
          <w:tcPr>
            <w:tcW w:w="3360" w:type="dxa"/>
            <w:shd w:val="clear" w:color="auto" w:fill="FFFFFF" w:themeFill="background1"/>
          </w:tcPr>
          <w:p w14:paraId="5BCDEC36" w14:textId="77777777" w:rsidR="000A6690" w:rsidRDefault="00000000" w:rsidP="00856738">
            <w:pPr>
              <w:rPr>
                <w:rFonts w:cs="Times New Roman"/>
                <w:szCs w:val="26"/>
              </w:rPr>
            </w:pPr>
            <w:r>
              <w:rPr>
                <w:rFonts w:eastAsia="Times New Roman" w:cs="Times New Roman"/>
                <w:szCs w:val="26"/>
              </w:rPr>
              <w:t>0.1189</w:t>
            </w:r>
          </w:p>
        </w:tc>
      </w:tr>
      <w:tr w:rsidR="000A6690" w14:paraId="52719641" w14:textId="77777777" w:rsidTr="00B279E9">
        <w:trPr>
          <w:cantSplit/>
        </w:trPr>
        <w:tc>
          <w:tcPr>
            <w:tcW w:w="3360" w:type="dxa"/>
            <w:shd w:val="clear" w:color="auto" w:fill="FFFFFF" w:themeFill="background1"/>
          </w:tcPr>
          <w:p w14:paraId="42411B70" w14:textId="77777777" w:rsidR="000A6690" w:rsidRDefault="00000000" w:rsidP="00856738">
            <w:pPr>
              <w:rPr>
                <w:rFonts w:cs="Times New Roman"/>
                <w:szCs w:val="26"/>
              </w:rPr>
            </w:pPr>
            <w:r>
              <w:rPr>
                <w:rFonts w:eastAsia="Times New Roman" w:cs="Times New Roman"/>
                <w:szCs w:val="26"/>
              </w:rPr>
              <w:t>4</w:t>
            </w:r>
          </w:p>
        </w:tc>
        <w:tc>
          <w:tcPr>
            <w:tcW w:w="3360" w:type="dxa"/>
            <w:shd w:val="clear" w:color="auto" w:fill="FFFFFF" w:themeFill="background1"/>
          </w:tcPr>
          <w:p w14:paraId="56C6659D" w14:textId="77777777" w:rsidR="000A6690" w:rsidRDefault="00000000" w:rsidP="00856738">
            <w:pPr>
              <w:rPr>
                <w:rFonts w:cs="Times New Roman"/>
                <w:szCs w:val="26"/>
              </w:rPr>
            </w:pPr>
            <w:r>
              <w:rPr>
                <w:rFonts w:eastAsia="Times New Roman" w:cs="Times New Roman"/>
                <w:szCs w:val="26"/>
              </w:rPr>
              <w:t>num__OverallQual_x_GrLivArea</w:t>
            </w:r>
          </w:p>
        </w:tc>
        <w:tc>
          <w:tcPr>
            <w:tcW w:w="3360" w:type="dxa"/>
            <w:shd w:val="clear" w:color="auto" w:fill="FFFFFF" w:themeFill="background1"/>
          </w:tcPr>
          <w:p w14:paraId="14350E48" w14:textId="77777777" w:rsidR="000A6690" w:rsidRDefault="00000000" w:rsidP="00856738">
            <w:pPr>
              <w:rPr>
                <w:rFonts w:cs="Times New Roman"/>
                <w:szCs w:val="26"/>
              </w:rPr>
            </w:pPr>
            <w:r>
              <w:rPr>
                <w:rFonts w:eastAsia="Times New Roman" w:cs="Times New Roman"/>
                <w:szCs w:val="26"/>
              </w:rPr>
              <w:t>0.0896</w:t>
            </w:r>
          </w:p>
        </w:tc>
      </w:tr>
      <w:tr w:rsidR="000A6690" w14:paraId="7EB175DE" w14:textId="77777777" w:rsidTr="00B279E9">
        <w:trPr>
          <w:cantSplit/>
        </w:trPr>
        <w:tc>
          <w:tcPr>
            <w:tcW w:w="3360" w:type="dxa"/>
            <w:shd w:val="clear" w:color="auto" w:fill="FFFFFF" w:themeFill="background1"/>
          </w:tcPr>
          <w:p w14:paraId="6A9E1AFF" w14:textId="77777777" w:rsidR="000A6690" w:rsidRDefault="00000000" w:rsidP="00856738">
            <w:pPr>
              <w:rPr>
                <w:rFonts w:cs="Times New Roman"/>
                <w:szCs w:val="26"/>
              </w:rPr>
            </w:pPr>
            <w:r>
              <w:rPr>
                <w:rFonts w:eastAsia="Times New Roman" w:cs="Times New Roman"/>
                <w:szCs w:val="26"/>
              </w:rPr>
              <w:t>5</w:t>
            </w:r>
          </w:p>
        </w:tc>
        <w:tc>
          <w:tcPr>
            <w:tcW w:w="3360" w:type="dxa"/>
            <w:shd w:val="clear" w:color="auto" w:fill="FFFFFF" w:themeFill="background1"/>
          </w:tcPr>
          <w:p w14:paraId="4E7E8B3E" w14:textId="77777777" w:rsidR="000A6690" w:rsidRDefault="00000000" w:rsidP="00856738">
            <w:pPr>
              <w:rPr>
                <w:rFonts w:cs="Times New Roman"/>
                <w:szCs w:val="26"/>
              </w:rPr>
            </w:pPr>
            <w:r>
              <w:rPr>
                <w:rFonts w:eastAsia="Times New Roman" w:cs="Times New Roman"/>
                <w:szCs w:val="26"/>
              </w:rPr>
              <w:t>num__Log1p_TotalSF</w:t>
            </w:r>
          </w:p>
        </w:tc>
        <w:tc>
          <w:tcPr>
            <w:tcW w:w="3360" w:type="dxa"/>
            <w:shd w:val="clear" w:color="auto" w:fill="FFFFFF" w:themeFill="background1"/>
          </w:tcPr>
          <w:p w14:paraId="67B0A4DC" w14:textId="77777777" w:rsidR="000A6690" w:rsidRDefault="00000000" w:rsidP="00856738">
            <w:pPr>
              <w:rPr>
                <w:rFonts w:cs="Times New Roman"/>
                <w:szCs w:val="26"/>
              </w:rPr>
            </w:pPr>
            <w:r>
              <w:rPr>
                <w:rFonts w:eastAsia="Times New Roman" w:cs="Times New Roman"/>
                <w:szCs w:val="26"/>
              </w:rPr>
              <w:t>0.0777</w:t>
            </w:r>
          </w:p>
        </w:tc>
      </w:tr>
      <w:tr w:rsidR="000A6690" w14:paraId="505801FE" w14:textId="77777777" w:rsidTr="00B279E9">
        <w:trPr>
          <w:cantSplit/>
        </w:trPr>
        <w:tc>
          <w:tcPr>
            <w:tcW w:w="3360" w:type="dxa"/>
            <w:shd w:val="clear" w:color="auto" w:fill="FFFFFF" w:themeFill="background1"/>
          </w:tcPr>
          <w:p w14:paraId="7903BFB4" w14:textId="77777777" w:rsidR="000A6690" w:rsidRDefault="00000000" w:rsidP="00856738">
            <w:pPr>
              <w:rPr>
                <w:rFonts w:cs="Times New Roman"/>
                <w:szCs w:val="26"/>
              </w:rPr>
            </w:pPr>
            <w:r>
              <w:rPr>
                <w:rFonts w:eastAsia="Times New Roman" w:cs="Times New Roman"/>
                <w:szCs w:val="26"/>
              </w:rPr>
              <w:t>6</w:t>
            </w:r>
          </w:p>
        </w:tc>
        <w:tc>
          <w:tcPr>
            <w:tcW w:w="3360" w:type="dxa"/>
            <w:shd w:val="clear" w:color="auto" w:fill="FFFFFF" w:themeFill="background1"/>
          </w:tcPr>
          <w:p w14:paraId="1FDE588D" w14:textId="77777777" w:rsidR="000A6690" w:rsidRDefault="00000000" w:rsidP="00856738">
            <w:pPr>
              <w:rPr>
                <w:rFonts w:cs="Times New Roman"/>
                <w:szCs w:val="26"/>
              </w:rPr>
            </w:pPr>
            <w:r>
              <w:rPr>
                <w:rFonts w:eastAsia="Times New Roman" w:cs="Times New Roman"/>
                <w:szCs w:val="26"/>
              </w:rPr>
              <w:t>num__TotalSF</w:t>
            </w:r>
          </w:p>
        </w:tc>
        <w:tc>
          <w:tcPr>
            <w:tcW w:w="3360" w:type="dxa"/>
            <w:shd w:val="clear" w:color="auto" w:fill="FFFFFF" w:themeFill="background1"/>
          </w:tcPr>
          <w:p w14:paraId="2FF7CBF3" w14:textId="77777777" w:rsidR="000A6690" w:rsidRDefault="00000000" w:rsidP="00856738">
            <w:pPr>
              <w:rPr>
                <w:rFonts w:cs="Times New Roman"/>
                <w:szCs w:val="26"/>
              </w:rPr>
            </w:pPr>
            <w:r>
              <w:rPr>
                <w:rFonts w:eastAsia="Times New Roman" w:cs="Times New Roman"/>
                <w:szCs w:val="26"/>
              </w:rPr>
              <w:t>0.0678</w:t>
            </w:r>
          </w:p>
        </w:tc>
      </w:tr>
      <w:tr w:rsidR="000A6690" w14:paraId="00C34DA9" w14:textId="77777777" w:rsidTr="00B279E9">
        <w:trPr>
          <w:cantSplit/>
        </w:trPr>
        <w:tc>
          <w:tcPr>
            <w:tcW w:w="3360" w:type="dxa"/>
            <w:shd w:val="clear" w:color="auto" w:fill="FFFFFF" w:themeFill="background1"/>
          </w:tcPr>
          <w:p w14:paraId="5B514982" w14:textId="77777777" w:rsidR="000A6690" w:rsidRDefault="00000000" w:rsidP="00856738">
            <w:pPr>
              <w:rPr>
                <w:rFonts w:cs="Times New Roman"/>
                <w:szCs w:val="26"/>
              </w:rPr>
            </w:pPr>
            <w:r>
              <w:rPr>
                <w:rFonts w:eastAsia="Times New Roman" w:cs="Times New Roman"/>
                <w:szCs w:val="26"/>
              </w:rPr>
              <w:t>7</w:t>
            </w:r>
          </w:p>
        </w:tc>
        <w:tc>
          <w:tcPr>
            <w:tcW w:w="3360" w:type="dxa"/>
            <w:shd w:val="clear" w:color="auto" w:fill="FFFFFF" w:themeFill="background1"/>
          </w:tcPr>
          <w:p w14:paraId="587DF111" w14:textId="77777777" w:rsidR="000A6690" w:rsidRDefault="00000000" w:rsidP="00856738">
            <w:pPr>
              <w:rPr>
                <w:rFonts w:cs="Times New Roman"/>
                <w:szCs w:val="26"/>
              </w:rPr>
            </w:pPr>
            <w:r>
              <w:rPr>
                <w:rFonts w:eastAsia="Times New Roman" w:cs="Times New Roman"/>
                <w:szCs w:val="26"/>
              </w:rPr>
              <w:t>num__GarageCars</w:t>
            </w:r>
          </w:p>
        </w:tc>
        <w:tc>
          <w:tcPr>
            <w:tcW w:w="3360" w:type="dxa"/>
            <w:shd w:val="clear" w:color="auto" w:fill="FFFFFF" w:themeFill="background1"/>
          </w:tcPr>
          <w:p w14:paraId="72960824" w14:textId="77777777" w:rsidR="000A6690" w:rsidRDefault="00000000" w:rsidP="00856738">
            <w:pPr>
              <w:rPr>
                <w:rFonts w:cs="Times New Roman"/>
                <w:szCs w:val="26"/>
              </w:rPr>
            </w:pPr>
            <w:r>
              <w:rPr>
                <w:rFonts w:eastAsia="Times New Roman" w:cs="Times New Roman"/>
                <w:szCs w:val="26"/>
              </w:rPr>
              <w:t>0.0227</w:t>
            </w:r>
          </w:p>
        </w:tc>
      </w:tr>
      <w:tr w:rsidR="000A6690" w14:paraId="03BA5F8B" w14:textId="77777777" w:rsidTr="00B279E9">
        <w:trPr>
          <w:cantSplit/>
        </w:trPr>
        <w:tc>
          <w:tcPr>
            <w:tcW w:w="3360" w:type="dxa"/>
            <w:shd w:val="clear" w:color="auto" w:fill="FFFFFF" w:themeFill="background1"/>
          </w:tcPr>
          <w:p w14:paraId="5F86F42E" w14:textId="77777777" w:rsidR="000A6690" w:rsidRDefault="00000000" w:rsidP="00856738">
            <w:pPr>
              <w:rPr>
                <w:rFonts w:cs="Times New Roman"/>
                <w:szCs w:val="26"/>
              </w:rPr>
            </w:pPr>
            <w:r>
              <w:rPr>
                <w:rFonts w:eastAsia="Times New Roman" w:cs="Times New Roman"/>
                <w:szCs w:val="26"/>
              </w:rPr>
              <w:t>8</w:t>
            </w:r>
          </w:p>
        </w:tc>
        <w:tc>
          <w:tcPr>
            <w:tcW w:w="3360" w:type="dxa"/>
            <w:shd w:val="clear" w:color="auto" w:fill="FFFFFF" w:themeFill="background1"/>
          </w:tcPr>
          <w:p w14:paraId="575273DC" w14:textId="77777777" w:rsidR="000A6690" w:rsidRDefault="00000000" w:rsidP="00856738">
            <w:pPr>
              <w:rPr>
                <w:rFonts w:cs="Times New Roman"/>
                <w:szCs w:val="26"/>
              </w:rPr>
            </w:pPr>
            <w:r>
              <w:rPr>
                <w:rFonts w:eastAsia="Times New Roman" w:cs="Times New Roman"/>
                <w:szCs w:val="26"/>
              </w:rPr>
              <w:t>num__YearBuilt</w:t>
            </w:r>
          </w:p>
        </w:tc>
        <w:tc>
          <w:tcPr>
            <w:tcW w:w="3360" w:type="dxa"/>
            <w:shd w:val="clear" w:color="auto" w:fill="FFFFFF" w:themeFill="background1"/>
          </w:tcPr>
          <w:p w14:paraId="11339A7D" w14:textId="77777777" w:rsidR="000A6690" w:rsidRDefault="00000000" w:rsidP="00856738">
            <w:pPr>
              <w:rPr>
                <w:rFonts w:cs="Times New Roman"/>
                <w:szCs w:val="26"/>
              </w:rPr>
            </w:pPr>
            <w:r>
              <w:rPr>
                <w:rFonts w:eastAsia="Times New Roman" w:cs="Times New Roman"/>
                <w:szCs w:val="26"/>
              </w:rPr>
              <w:t>0.0190</w:t>
            </w:r>
          </w:p>
        </w:tc>
      </w:tr>
      <w:tr w:rsidR="000A6690" w14:paraId="07099862" w14:textId="77777777" w:rsidTr="00B279E9">
        <w:trPr>
          <w:cantSplit/>
        </w:trPr>
        <w:tc>
          <w:tcPr>
            <w:tcW w:w="3360" w:type="dxa"/>
            <w:shd w:val="clear" w:color="auto" w:fill="FFFFFF" w:themeFill="background1"/>
          </w:tcPr>
          <w:p w14:paraId="1FEFF878" w14:textId="77777777" w:rsidR="000A6690" w:rsidRDefault="00000000" w:rsidP="00856738">
            <w:pPr>
              <w:rPr>
                <w:rFonts w:cs="Times New Roman"/>
                <w:szCs w:val="26"/>
              </w:rPr>
            </w:pPr>
            <w:r>
              <w:rPr>
                <w:rFonts w:eastAsia="Times New Roman" w:cs="Times New Roman"/>
                <w:szCs w:val="26"/>
              </w:rPr>
              <w:t>9</w:t>
            </w:r>
          </w:p>
        </w:tc>
        <w:tc>
          <w:tcPr>
            <w:tcW w:w="3360" w:type="dxa"/>
            <w:shd w:val="clear" w:color="auto" w:fill="FFFFFF" w:themeFill="background1"/>
          </w:tcPr>
          <w:p w14:paraId="541BC412" w14:textId="77777777" w:rsidR="000A6690" w:rsidRDefault="00000000" w:rsidP="00856738">
            <w:pPr>
              <w:rPr>
                <w:rFonts w:cs="Times New Roman"/>
                <w:szCs w:val="26"/>
              </w:rPr>
            </w:pPr>
            <w:r>
              <w:rPr>
                <w:rFonts w:eastAsia="Times New Roman" w:cs="Times New Roman"/>
                <w:szCs w:val="26"/>
              </w:rPr>
              <w:t>num__HouseAge</w:t>
            </w:r>
          </w:p>
        </w:tc>
        <w:tc>
          <w:tcPr>
            <w:tcW w:w="3360" w:type="dxa"/>
            <w:shd w:val="clear" w:color="auto" w:fill="FFFFFF" w:themeFill="background1"/>
          </w:tcPr>
          <w:p w14:paraId="483DD462" w14:textId="77777777" w:rsidR="000A6690" w:rsidRDefault="00000000" w:rsidP="00856738">
            <w:pPr>
              <w:rPr>
                <w:rFonts w:cs="Times New Roman"/>
                <w:szCs w:val="26"/>
              </w:rPr>
            </w:pPr>
            <w:r>
              <w:rPr>
                <w:rFonts w:eastAsia="Times New Roman" w:cs="Times New Roman"/>
                <w:szCs w:val="26"/>
              </w:rPr>
              <w:t>0.0180</w:t>
            </w:r>
          </w:p>
        </w:tc>
      </w:tr>
      <w:tr w:rsidR="000A6690" w14:paraId="7D6412D2" w14:textId="77777777" w:rsidTr="00B279E9">
        <w:trPr>
          <w:cantSplit/>
        </w:trPr>
        <w:tc>
          <w:tcPr>
            <w:tcW w:w="3360" w:type="dxa"/>
            <w:shd w:val="clear" w:color="auto" w:fill="FFFFFF" w:themeFill="background1"/>
          </w:tcPr>
          <w:p w14:paraId="1627A6D8" w14:textId="77777777" w:rsidR="000A6690" w:rsidRDefault="00000000" w:rsidP="00856738">
            <w:pPr>
              <w:rPr>
                <w:rFonts w:cs="Times New Roman"/>
                <w:szCs w:val="26"/>
              </w:rPr>
            </w:pPr>
            <w:r>
              <w:rPr>
                <w:rFonts w:eastAsia="Times New Roman" w:cs="Times New Roman"/>
                <w:szCs w:val="26"/>
              </w:rPr>
              <w:t>10</w:t>
            </w:r>
          </w:p>
        </w:tc>
        <w:tc>
          <w:tcPr>
            <w:tcW w:w="3360" w:type="dxa"/>
            <w:shd w:val="clear" w:color="auto" w:fill="FFFFFF" w:themeFill="background1"/>
          </w:tcPr>
          <w:p w14:paraId="0A386BA3" w14:textId="77777777" w:rsidR="000A6690" w:rsidRDefault="00000000" w:rsidP="00856738">
            <w:pPr>
              <w:rPr>
                <w:rFonts w:cs="Times New Roman"/>
                <w:szCs w:val="26"/>
              </w:rPr>
            </w:pPr>
            <w:r>
              <w:rPr>
                <w:rFonts w:eastAsia="Times New Roman" w:cs="Times New Roman"/>
                <w:szCs w:val="26"/>
              </w:rPr>
              <w:t>num__Log1p_GrLivArea</w:t>
            </w:r>
          </w:p>
        </w:tc>
        <w:tc>
          <w:tcPr>
            <w:tcW w:w="3360" w:type="dxa"/>
            <w:shd w:val="clear" w:color="auto" w:fill="FFFFFF" w:themeFill="background1"/>
          </w:tcPr>
          <w:p w14:paraId="3186046A" w14:textId="77777777" w:rsidR="000A6690" w:rsidRDefault="00000000" w:rsidP="00856738">
            <w:pPr>
              <w:rPr>
                <w:rFonts w:cs="Times New Roman"/>
                <w:szCs w:val="26"/>
              </w:rPr>
            </w:pPr>
            <w:r>
              <w:rPr>
                <w:rFonts w:eastAsia="Times New Roman" w:cs="Times New Roman"/>
                <w:szCs w:val="26"/>
              </w:rPr>
              <w:t>0.0152</w:t>
            </w:r>
          </w:p>
        </w:tc>
      </w:tr>
    </w:tbl>
    <w:p w14:paraId="03330AF6" w14:textId="77777777" w:rsidR="000A6690" w:rsidRDefault="000A6690" w:rsidP="00856738">
      <w:pPr>
        <w:rPr>
          <w:rFonts w:cs="Times New Roman"/>
          <w:szCs w:val="26"/>
        </w:rPr>
      </w:pPr>
    </w:p>
    <w:p w14:paraId="58383ED5" w14:textId="77777777" w:rsidR="000A6690" w:rsidRDefault="00000000" w:rsidP="00856738">
      <w:pPr>
        <w:rPr>
          <w:rFonts w:cs="Times New Roman"/>
          <w:szCs w:val="26"/>
        </w:rPr>
      </w:pPr>
      <w:r>
        <w:rPr>
          <w:rFonts w:eastAsia="Times New Roman" w:cs="Times New Roman"/>
          <w:szCs w:val="26"/>
        </w:rPr>
        <w:t>Hình 2. Importance được tính bởi Extra Trees fit trên toàn train với engineered features.</w:t>
      </w:r>
    </w:p>
    <w:p w14:paraId="00CF4574" w14:textId="77777777" w:rsidR="000A6690" w:rsidRDefault="00000000" w:rsidP="00856738">
      <w:pPr>
        <w:rPr>
          <w:rFonts w:cs="Times New Roman"/>
          <w:szCs w:val="26"/>
        </w:rPr>
      </w:pPr>
      <w:r>
        <w:rPr>
          <w:rFonts w:eastAsia="Times New Roman" w:cs="Times New Roman"/>
          <w:noProof/>
          <w:szCs w:val="26"/>
        </w:rPr>
        <w:lastRenderedPageBreak/>
        <w:drawing>
          <wp:inline distT="0" distB="0" distL="114300" distR="114300" wp14:anchorId="77A4EADD" wp14:editId="0CD31A32">
            <wp:extent cx="6951980" cy="4002405"/>
            <wp:effectExtent l="0" t="0" r="1270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951980" cy="4002405"/>
                    </a:xfrm>
                    <a:prstGeom prst="rect">
                      <a:avLst/>
                    </a:prstGeom>
                  </pic:spPr>
                </pic:pic>
              </a:graphicData>
            </a:graphic>
          </wp:inline>
        </w:drawing>
      </w:r>
    </w:p>
    <w:p w14:paraId="2AA835FA" w14:textId="77777777" w:rsidR="000A6690" w:rsidRDefault="00000000" w:rsidP="00856738">
      <w:pPr>
        <w:rPr>
          <w:rFonts w:cs="Times New Roman"/>
          <w:szCs w:val="26"/>
        </w:rPr>
      </w:pPr>
      <w:r>
        <w:rPr>
          <w:rFonts w:eastAsia="Times New Roman" w:cs="Times New Roman"/>
          <w:szCs w:val="26"/>
        </w:rPr>
        <w:t>Các biến liên quan đến chất lượng và diện tích đứng đầu trong model Extra Trees này. Importance là mức model sử dụng biến khi chia nhánh; biến tương quan có thể chia sẻ importance và kết quả không chứng minh quan hệ nhân quả.</w:t>
      </w:r>
    </w:p>
    <w:p w14:paraId="122B9290" w14:textId="77777777" w:rsidR="000A6690" w:rsidRDefault="000A6690" w:rsidP="00856738">
      <w:pPr>
        <w:rPr>
          <w:rFonts w:cs="Times New Roman"/>
          <w:szCs w:val="26"/>
        </w:rPr>
      </w:pPr>
    </w:p>
    <w:p w14:paraId="2CA25C04" w14:textId="77777777" w:rsidR="000A6690" w:rsidRDefault="00000000" w:rsidP="00856738">
      <w:pPr>
        <w:rPr>
          <w:rFonts w:cs="Times New Roman"/>
          <w:b/>
          <w:bCs/>
          <w:color w:val="31849B" w:themeColor="accent5" w:themeShade="BF"/>
          <w:szCs w:val="26"/>
        </w:rPr>
      </w:pPr>
      <w:r>
        <w:rPr>
          <w:rFonts w:eastAsia="Times New Roman" w:cs="Times New Roman"/>
          <w:b/>
          <w:bCs/>
          <w:szCs w:val="26"/>
        </w:rPr>
        <w:t>7. Đối chiếu với paper Dean De Cock (2011)</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360"/>
        <w:gridCol w:w="3360"/>
        <w:gridCol w:w="3360"/>
      </w:tblGrid>
      <w:tr w:rsidR="000A6690" w14:paraId="76C5A07D" w14:textId="77777777" w:rsidTr="00850164">
        <w:tc>
          <w:tcPr>
            <w:tcW w:w="3360" w:type="dxa"/>
            <w:shd w:val="clear" w:color="auto" w:fill="FFFFFF" w:themeFill="background1"/>
          </w:tcPr>
          <w:p w14:paraId="6BB0E266" w14:textId="77777777" w:rsidR="000A6690" w:rsidRDefault="00000000" w:rsidP="00856738">
            <w:pPr>
              <w:rPr>
                <w:rFonts w:cs="Times New Roman"/>
                <w:szCs w:val="26"/>
              </w:rPr>
            </w:pPr>
            <w:r>
              <w:rPr>
                <w:rFonts w:eastAsia="Times New Roman" w:cs="Times New Roman"/>
                <w:b/>
                <w:szCs w:val="26"/>
              </w:rPr>
              <w:t>Nội dung paper</w:t>
            </w:r>
          </w:p>
        </w:tc>
        <w:tc>
          <w:tcPr>
            <w:tcW w:w="3360" w:type="dxa"/>
            <w:shd w:val="clear" w:color="auto" w:fill="FFFFFF" w:themeFill="background1"/>
          </w:tcPr>
          <w:p w14:paraId="7BEA5C8C" w14:textId="77777777" w:rsidR="000A6690" w:rsidRDefault="00000000" w:rsidP="00856738">
            <w:pPr>
              <w:rPr>
                <w:rFonts w:cs="Times New Roman"/>
                <w:szCs w:val="26"/>
              </w:rPr>
            </w:pPr>
            <w:r>
              <w:rPr>
                <w:rFonts w:eastAsia="Times New Roman" w:cs="Times New Roman"/>
                <w:b/>
                <w:szCs w:val="26"/>
              </w:rPr>
              <w:t>Project triển khai</w:t>
            </w:r>
          </w:p>
        </w:tc>
        <w:tc>
          <w:tcPr>
            <w:tcW w:w="3360" w:type="dxa"/>
            <w:shd w:val="clear" w:color="auto" w:fill="FFFFFF" w:themeFill="background1"/>
          </w:tcPr>
          <w:p w14:paraId="68ED6842" w14:textId="77777777" w:rsidR="000A6690" w:rsidRDefault="00000000" w:rsidP="00856738">
            <w:pPr>
              <w:rPr>
                <w:rFonts w:cs="Times New Roman"/>
                <w:szCs w:val="26"/>
              </w:rPr>
            </w:pPr>
            <w:r>
              <w:rPr>
                <w:rFonts w:eastAsia="Times New Roman" w:cs="Times New Roman"/>
                <w:b/>
                <w:szCs w:val="26"/>
              </w:rPr>
              <w:t>Mức độ tương đồng / khác biệt</w:t>
            </w:r>
          </w:p>
        </w:tc>
      </w:tr>
      <w:tr w:rsidR="000A6690" w14:paraId="5F45F878" w14:textId="77777777" w:rsidTr="00850164">
        <w:trPr>
          <w:cantSplit/>
        </w:trPr>
        <w:tc>
          <w:tcPr>
            <w:tcW w:w="3360" w:type="dxa"/>
            <w:shd w:val="clear" w:color="auto" w:fill="FFFFFF" w:themeFill="background1"/>
          </w:tcPr>
          <w:p w14:paraId="16AAC68F" w14:textId="77777777" w:rsidR="000A6690" w:rsidRDefault="00000000" w:rsidP="00856738">
            <w:pPr>
              <w:rPr>
                <w:rFonts w:cs="Times New Roman"/>
                <w:szCs w:val="26"/>
              </w:rPr>
            </w:pPr>
            <w:r>
              <w:rPr>
                <w:rFonts w:eastAsia="Times New Roman" w:cs="Times New Roman"/>
                <w:szCs w:val="26"/>
              </w:rPr>
              <w:t>Ames Housing mô tả giá bán và nhiều thuộc tính nhà; paper mô tả bộ dữ liệu 2.930 quan sát.</w:t>
            </w:r>
          </w:p>
        </w:tc>
        <w:tc>
          <w:tcPr>
            <w:tcW w:w="3360" w:type="dxa"/>
            <w:shd w:val="clear" w:color="auto" w:fill="FFFFFF" w:themeFill="background1"/>
          </w:tcPr>
          <w:p w14:paraId="30902C33" w14:textId="77777777" w:rsidR="000A6690" w:rsidRDefault="00000000" w:rsidP="00856738">
            <w:pPr>
              <w:rPr>
                <w:rFonts w:cs="Times New Roman"/>
                <w:szCs w:val="26"/>
              </w:rPr>
            </w:pPr>
            <w:r>
              <w:rPr>
                <w:rFonts w:eastAsia="Times New Roman" w:cs="Times New Roman"/>
                <w:szCs w:val="26"/>
              </w:rPr>
              <w:t>Dùng bản competition Kaggle: train 1.460 và test 1.459; train có target.</w:t>
            </w:r>
          </w:p>
        </w:tc>
        <w:tc>
          <w:tcPr>
            <w:tcW w:w="3360" w:type="dxa"/>
            <w:shd w:val="clear" w:color="auto" w:fill="FFFFFF" w:themeFill="background1"/>
          </w:tcPr>
          <w:p w14:paraId="25FC689C" w14:textId="77777777" w:rsidR="000A6690" w:rsidRDefault="00000000" w:rsidP="00856738">
            <w:pPr>
              <w:rPr>
                <w:rFonts w:cs="Times New Roman"/>
                <w:szCs w:val="26"/>
              </w:rPr>
            </w:pPr>
            <w:r>
              <w:rPr>
                <w:rFonts w:eastAsia="Times New Roman" w:cs="Times New Roman"/>
                <w:szCs w:val="26"/>
              </w:rPr>
              <w:t>Cùng chủ đề/dữ liệu Ames, nhưng phiên bản và phân hoạch khác paper.</w:t>
            </w:r>
          </w:p>
        </w:tc>
      </w:tr>
      <w:tr w:rsidR="000A6690" w14:paraId="752E5533" w14:textId="77777777" w:rsidTr="00850164">
        <w:trPr>
          <w:cantSplit/>
        </w:trPr>
        <w:tc>
          <w:tcPr>
            <w:tcW w:w="3360" w:type="dxa"/>
            <w:shd w:val="clear" w:color="auto" w:fill="FFFFFF" w:themeFill="background1"/>
          </w:tcPr>
          <w:p w14:paraId="1A59FE98" w14:textId="77777777" w:rsidR="000A6690" w:rsidRDefault="00000000" w:rsidP="00856738">
            <w:pPr>
              <w:rPr>
                <w:rFonts w:cs="Times New Roman"/>
                <w:szCs w:val="26"/>
              </w:rPr>
            </w:pPr>
            <w:r>
              <w:rPr>
                <w:rFonts w:eastAsia="Times New Roman" w:cs="Times New Roman"/>
                <w:szCs w:val="26"/>
              </w:rPr>
              <w:t>Paper phân loại biến thành nominal, ordinal, discrete, continuous.</w:t>
            </w:r>
          </w:p>
        </w:tc>
        <w:tc>
          <w:tcPr>
            <w:tcW w:w="3360" w:type="dxa"/>
            <w:shd w:val="clear" w:color="auto" w:fill="FFFFFF" w:themeFill="background1"/>
          </w:tcPr>
          <w:p w14:paraId="0988CF62" w14:textId="77777777" w:rsidR="000A6690" w:rsidRDefault="00000000" w:rsidP="00856738">
            <w:pPr>
              <w:rPr>
                <w:rFonts w:cs="Times New Roman"/>
                <w:szCs w:val="26"/>
              </w:rPr>
            </w:pPr>
            <w:r>
              <w:rPr>
                <w:rFonts w:eastAsia="Times New Roman" w:cs="Times New Roman"/>
                <w:szCs w:val="26"/>
              </w:rPr>
              <w:t>Pipeline phân numeric và categorical theo dtype; MSSubClass, MoSold được ép categorical.</w:t>
            </w:r>
          </w:p>
        </w:tc>
        <w:tc>
          <w:tcPr>
            <w:tcW w:w="3360" w:type="dxa"/>
            <w:shd w:val="clear" w:color="auto" w:fill="FFFFFF" w:themeFill="background1"/>
          </w:tcPr>
          <w:p w14:paraId="6088A4FD" w14:textId="77777777" w:rsidR="000A6690" w:rsidRDefault="00000000" w:rsidP="00856738">
            <w:pPr>
              <w:rPr>
                <w:rFonts w:cs="Times New Roman"/>
                <w:szCs w:val="26"/>
              </w:rPr>
            </w:pPr>
            <w:r>
              <w:rPr>
                <w:rFonts w:eastAsia="Times New Roman" w:cs="Times New Roman"/>
                <w:szCs w:val="26"/>
              </w:rPr>
              <w:t>Ý tưởng xử lý loại biến tương thích; không giữ hẳn bốn nhóm semantic trong preprocessing.</w:t>
            </w:r>
          </w:p>
        </w:tc>
      </w:tr>
      <w:tr w:rsidR="000A6690" w14:paraId="671B97E6" w14:textId="77777777" w:rsidTr="00850164">
        <w:trPr>
          <w:cantSplit/>
        </w:trPr>
        <w:tc>
          <w:tcPr>
            <w:tcW w:w="3360" w:type="dxa"/>
            <w:shd w:val="clear" w:color="auto" w:fill="FFFFFF" w:themeFill="background1"/>
          </w:tcPr>
          <w:p w14:paraId="0D8776D3" w14:textId="77777777" w:rsidR="000A6690" w:rsidRDefault="00000000" w:rsidP="00856738">
            <w:pPr>
              <w:rPr>
                <w:rFonts w:cs="Times New Roman"/>
                <w:szCs w:val="26"/>
              </w:rPr>
            </w:pPr>
            <w:r>
              <w:rPr>
                <w:rFonts w:eastAsia="Times New Roman" w:cs="Times New Roman"/>
                <w:szCs w:val="26"/>
              </w:rPr>
              <w:lastRenderedPageBreak/>
              <w:t>Paper khuyến nghị cân nhắc loại nhà trên 4.000 sq.ft.; mô tả 5 điểm trong bộ 2.930.</w:t>
            </w:r>
          </w:p>
        </w:tc>
        <w:tc>
          <w:tcPr>
            <w:tcW w:w="3360" w:type="dxa"/>
            <w:shd w:val="clear" w:color="auto" w:fill="FFFFFF" w:themeFill="background1"/>
          </w:tcPr>
          <w:p w14:paraId="20E62258" w14:textId="77777777" w:rsidR="000A6690" w:rsidRDefault="00000000" w:rsidP="00856738">
            <w:pPr>
              <w:rPr>
                <w:rFonts w:cs="Times New Roman"/>
                <w:szCs w:val="26"/>
              </w:rPr>
            </w:pPr>
            <w:r>
              <w:rPr>
                <w:rFonts w:eastAsia="Times New Roman" w:cs="Times New Roman"/>
                <w:szCs w:val="26"/>
              </w:rPr>
              <w:t>Thử GrLivArea &gt; 4000; có 4 dòng trong Kaggle train và loại khỏi phần train của từng fold.</w:t>
            </w:r>
          </w:p>
        </w:tc>
        <w:tc>
          <w:tcPr>
            <w:tcW w:w="3360" w:type="dxa"/>
            <w:shd w:val="clear" w:color="auto" w:fill="FFFFFF" w:themeFill="background1"/>
          </w:tcPr>
          <w:p w14:paraId="37C04B75" w14:textId="77777777" w:rsidR="000A6690" w:rsidRDefault="00000000" w:rsidP="00856738">
            <w:pPr>
              <w:rPr>
                <w:rFonts w:cs="Times New Roman"/>
                <w:szCs w:val="26"/>
              </w:rPr>
            </w:pPr>
            <w:r>
              <w:rPr>
                <w:rFonts w:eastAsia="Times New Roman" w:cs="Times New Roman"/>
                <w:szCs w:val="26"/>
              </w:rPr>
              <w:t>Áp dụng ngưỡng tương tự để kiểm nghiệm; count khác do bản dữ liệu/split. Validation giữ đủ dòng để so sánh cùng tập.</w:t>
            </w:r>
          </w:p>
        </w:tc>
      </w:tr>
      <w:tr w:rsidR="000A6690" w14:paraId="3FA36F0D" w14:textId="77777777" w:rsidTr="00850164">
        <w:trPr>
          <w:cantSplit/>
        </w:trPr>
        <w:tc>
          <w:tcPr>
            <w:tcW w:w="3360" w:type="dxa"/>
            <w:shd w:val="clear" w:color="auto" w:fill="FFFFFF" w:themeFill="background1"/>
          </w:tcPr>
          <w:p w14:paraId="289F4EF0" w14:textId="77777777" w:rsidR="000A6690" w:rsidRDefault="00000000" w:rsidP="00856738">
            <w:pPr>
              <w:rPr>
                <w:rFonts w:cs="Times New Roman"/>
                <w:szCs w:val="26"/>
              </w:rPr>
            </w:pPr>
            <w:r>
              <w:rPr>
                <w:rFonts w:eastAsia="Times New Roman" w:cs="Times New Roman"/>
                <w:szCs w:val="26"/>
              </w:rPr>
              <w:t>Paper nhấn mạnh tạo mô hình hồi quy, kiểm định/diễn giải và đánh giá trên validation.</w:t>
            </w:r>
          </w:p>
        </w:tc>
        <w:tc>
          <w:tcPr>
            <w:tcW w:w="3360" w:type="dxa"/>
            <w:shd w:val="clear" w:color="auto" w:fill="FFFFFF" w:themeFill="background1"/>
          </w:tcPr>
          <w:p w14:paraId="02A414C0" w14:textId="77777777" w:rsidR="000A6690" w:rsidRDefault="00000000" w:rsidP="00856738">
            <w:pPr>
              <w:rPr>
                <w:rFonts w:cs="Times New Roman"/>
                <w:szCs w:val="26"/>
              </w:rPr>
            </w:pPr>
            <w:r>
              <w:rPr>
                <w:rFonts w:eastAsia="Times New Roman" w:cs="Times New Roman"/>
                <w:szCs w:val="26"/>
              </w:rPr>
              <w:t>Thử Ridge, ensemble trees, MLP; dùng KFold CV log-RMSE.</w:t>
            </w:r>
          </w:p>
        </w:tc>
        <w:tc>
          <w:tcPr>
            <w:tcW w:w="3360" w:type="dxa"/>
            <w:shd w:val="clear" w:color="auto" w:fill="FFFFFF" w:themeFill="background1"/>
          </w:tcPr>
          <w:p w14:paraId="6BBCA8C5" w14:textId="77777777" w:rsidR="000A6690" w:rsidRDefault="00000000" w:rsidP="00856738">
            <w:pPr>
              <w:rPr>
                <w:rFonts w:cs="Times New Roman"/>
                <w:szCs w:val="26"/>
              </w:rPr>
            </w:pPr>
            <w:r>
              <w:rPr>
                <w:rFonts w:eastAsia="Times New Roman" w:cs="Times New Roman"/>
                <w:szCs w:val="26"/>
              </w:rPr>
              <w:t>Mở rộng sang ML/DL theo đề; metric/log target và mô hình phi tuyến khác trọng tâm paper.</w:t>
            </w:r>
          </w:p>
        </w:tc>
      </w:tr>
      <w:tr w:rsidR="000A6690" w14:paraId="4CF6503B" w14:textId="77777777" w:rsidTr="00850164">
        <w:trPr>
          <w:cantSplit/>
        </w:trPr>
        <w:tc>
          <w:tcPr>
            <w:tcW w:w="3360" w:type="dxa"/>
            <w:shd w:val="clear" w:color="auto" w:fill="FFFFFF" w:themeFill="background1"/>
          </w:tcPr>
          <w:p w14:paraId="7BE81C43" w14:textId="77777777" w:rsidR="000A6690" w:rsidRDefault="00000000" w:rsidP="00856738">
            <w:pPr>
              <w:rPr>
                <w:rFonts w:cs="Times New Roman"/>
                <w:szCs w:val="26"/>
              </w:rPr>
            </w:pPr>
            <w:r>
              <w:rPr>
                <w:rFonts w:eastAsia="Times New Roman" w:cs="Times New Roman"/>
                <w:szCs w:val="26"/>
              </w:rPr>
              <w:t>Paper trình bày 20 continuous, 14 discrete, 23 nominal, 23 ordinal (80 thuộc tính).</w:t>
            </w:r>
          </w:p>
        </w:tc>
        <w:tc>
          <w:tcPr>
            <w:tcW w:w="3360" w:type="dxa"/>
            <w:shd w:val="clear" w:color="auto" w:fill="FFFFFF" w:themeFill="background1"/>
          </w:tcPr>
          <w:p w14:paraId="12912EAE" w14:textId="77777777" w:rsidR="000A6690" w:rsidRDefault="00000000" w:rsidP="00856738">
            <w:pPr>
              <w:rPr>
                <w:rFonts w:cs="Times New Roman"/>
                <w:szCs w:val="26"/>
              </w:rPr>
            </w:pPr>
            <w:r>
              <w:rPr>
                <w:rFonts w:eastAsia="Times New Roman" w:cs="Times New Roman"/>
                <w:szCs w:val="26"/>
              </w:rPr>
              <w:t>Kaggle train có 81 cột gồm Id, 79 predictors và SalePrice.</w:t>
            </w:r>
          </w:p>
        </w:tc>
        <w:tc>
          <w:tcPr>
            <w:tcW w:w="3360" w:type="dxa"/>
            <w:shd w:val="clear" w:color="auto" w:fill="FFFFFF" w:themeFill="background1"/>
          </w:tcPr>
          <w:p w14:paraId="66B871E5" w14:textId="77777777" w:rsidR="000A6690" w:rsidRDefault="00000000" w:rsidP="00856738">
            <w:pPr>
              <w:rPr>
                <w:rFonts w:cs="Times New Roman"/>
                <w:szCs w:val="26"/>
              </w:rPr>
            </w:pPr>
            <w:r>
              <w:rPr>
                <w:rFonts w:eastAsia="Times New Roman" w:cs="Times New Roman"/>
                <w:szCs w:val="26"/>
              </w:rPr>
              <w:t>Không so số cột trực tiếp vì Kaggle dùng schema/split cạnh tranh; target/Id làm tổng cột khác.</w:t>
            </w:r>
          </w:p>
        </w:tc>
      </w:tr>
    </w:tbl>
    <w:p w14:paraId="2070D2CF" w14:textId="77777777" w:rsidR="000A6690" w:rsidRDefault="00000000" w:rsidP="00856738">
      <w:pPr>
        <w:rPr>
          <w:rFonts w:cs="Times New Roman"/>
          <w:szCs w:val="26"/>
        </w:rPr>
      </w:pPr>
      <w:r>
        <w:rPr>
          <w:rFonts w:eastAsia="Times New Roman" w:cs="Times New Roman"/>
          <w:szCs w:val="26"/>
        </w:rPr>
        <w:t>Paper: Dean De Cock, “Ames, Iowa: Alternative to the Boston Housing Data as an End of Semester Regression Project”, Journal of Statistics Education, 19(3), 2011. https://jse.amstat.org/v19n3/decock.pdf</w:t>
      </w:r>
    </w:p>
    <w:p w14:paraId="23540DD7" w14:textId="77777777" w:rsidR="000A6690" w:rsidRDefault="00000000" w:rsidP="00856738">
      <w:pPr>
        <w:rPr>
          <w:rFonts w:cs="Times New Roman"/>
          <w:szCs w:val="26"/>
        </w:rPr>
      </w:pPr>
      <w:r>
        <w:rPr>
          <w:rFonts w:eastAsia="Times New Roman" w:cs="Times New Roman"/>
          <w:szCs w:val="26"/>
        </w:rPr>
        <w:t>Lưu ý: paper cũng thảo luận một dự án lớp học cụ thể và nhiều khuyến nghị dành cho mục tiêu giảng dạy. Project này chỉ đối chiếu các ý liên quan trực tiếp đến dữ liệu Ames, ngoại lệ, mô hình và đánh giá; không tuyên bố tái hiện toàn bộ thiết kế bài tập trong paper.</w:t>
      </w:r>
    </w:p>
    <w:p w14:paraId="6AA3C53F" w14:textId="77777777" w:rsidR="000A6690" w:rsidRDefault="00000000" w:rsidP="00856738">
      <w:pPr>
        <w:rPr>
          <w:rFonts w:cs="Times New Roman"/>
          <w:b/>
          <w:bCs/>
          <w:color w:val="31849B" w:themeColor="accent5" w:themeShade="BF"/>
          <w:szCs w:val="26"/>
        </w:rPr>
      </w:pPr>
      <w:r>
        <w:rPr>
          <w:rFonts w:eastAsia="Times New Roman" w:cs="Times New Roman"/>
          <w:b/>
          <w:bCs/>
          <w:szCs w:val="26"/>
        </w:rPr>
        <w:t>8. Sản phẩm đầu ra và giới hạn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040"/>
        <w:gridCol w:w="5040"/>
      </w:tblGrid>
      <w:tr w:rsidR="000A6690" w14:paraId="04BB72EC" w14:textId="77777777" w:rsidTr="002B7E36">
        <w:tc>
          <w:tcPr>
            <w:tcW w:w="5040" w:type="dxa"/>
            <w:shd w:val="clear" w:color="auto" w:fill="FFFFFF" w:themeFill="background1"/>
          </w:tcPr>
          <w:p w14:paraId="27D3016B" w14:textId="77777777" w:rsidR="000A6690" w:rsidRDefault="00000000" w:rsidP="00856738">
            <w:pPr>
              <w:rPr>
                <w:rFonts w:cs="Times New Roman"/>
                <w:szCs w:val="26"/>
              </w:rPr>
            </w:pPr>
            <w:r>
              <w:rPr>
                <w:rFonts w:eastAsia="Times New Roman" w:cs="Times New Roman"/>
                <w:b/>
                <w:szCs w:val="26"/>
              </w:rPr>
              <w:t>File</w:t>
            </w:r>
          </w:p>
        </w:tc>
        <w:tc>
          <w:tcPr>
            <w:tcW w:w="5040" w:type="dxa"/>
            <w:shd w:val="clear" w:color="auto" w:fill="FFFFFF" w:themeFill="background1"/>
          </w:tcPr>
          <w:p w14:paraId="64EA1F30" w14:textId="77777777" w:rsidR="000A6690" w:rsidRDefault="00000000" w:rsidP="00856738">
            <w:pPr>
              <w:rPr>
                <w:rFonts w:cs="Times New Roman"/>
                <w:szCs w:val="26"/>
              </w:rPr>
            </w:pPr>
            <w:r>
              <w:rPr>
                <w:rFonts w:eastAsia="Times New Roman" w:cs="Times New Roman"/>
                <w:b/>
                <w:szCs w:val="26"/>
              </w:rPr>
              <w:t>Ý nghĩa</w:t>
            </w:r>
          </w:p>
        </w:tc>
      </w:tr>
      <w:tr w:rsidR="000A6690" w14:paraId="68476E23" w14:textId="77777777" w:rsidTr="002B7E36">
        <w:trPr>
          <w:cantSplit/>
        </w:trPr>
        <w:tc>
          <w:tcPr>
            <w:tcW w:w="5040" w:type="dxa"/>
            <w:shd w:val="clear" w:color="auto" w:fill="FFFFFF" w:themeFill="background1"/>
          </w:tcPr>
          <w:p w14:paraId="26346C3A" w14:textId="77777777" w:rsidR="000A6690" w:rsidRDefault="00000000" w:rsidP="00856738">
            <w:pPr>
              <w:rPr>
                <w:rFonts w:cs="Times New Roman"/>
                <w:szCs w:val="26"/>
              </w:rPr>
            </w:pPr>
            <w:r>
              <w:rPr>
                <w:rFonts w:eastAsia="Times New Roman" w:cs="Times New Roman"/>
                <w:szCs w:val="26"/>
              </w:rPr>
              <w:t>outputs/cv_results.csv</w:t>
            </w:r>
          </w:p>
        </w:tc>
        <w:tc>
          <w:tcPr>
            <w:tcW w:w="5040" w:type="dxa"/>
            <w:shd w:val="clear" w:color="auto" w:fill="FFFFFF" w:themeFill="background1"/>
          </w:tcPr>
          <w:p w14:paraId="4428B227" w14:textId="77777777" w:rsidR="000A6690" w:rsidRDefault="00000000" w:rsidP="00856738">
            <w:pPr>
              <w:rPr>
                <w:rFonts w:cs="Times New Roman"/>
                <w:szCs w:val="26"/>
              </w:rPr>
            </w:pPr>
            <w:r>
              <w:rPr>
                <w:rFonts w:eastAsia="Times New Roman" w:cs="Times New Roman"/>
                <w:szCs w:val="26"/>
              </w:rPr>
              <w:t>Điểm từng experiment, mean/std/fold scores.</w:t>
            </w:r>
          </w:p>
        </w:tc>
      </w:tr>
      <w:tr w:rsidR="000A6690" w14:paraId="2B3D68B6" w14:textId="77777777" w:rsidTr="002B7E36">
        <w:trPr>
          <w:cantSplit/>
        </w:trPr>
        <w:tc>
          <w:tcPr>
            <w:tcW w:w="5040" w:type="dxa"/>
            <w:shd w:val="clear" w:color="auto" w:fill="FFFFFF" w:themeFill="background1"/>
          </w:tcPr>
          <w:p w14:paraId="17592B1B" w14:textId="77777777" w:rsidR="000A6690" w:rsidRDefault="00000000" w:rsidP="00856738">
            <w:pPr>
              <w:rPr>
                <w:rFonts w:cs="Times New Roman"/>
                <w:szCs w:val="26"/>
              </w:rPr>
            </w:pPr>
            <w:r>
              <w:rPr>
                <w:rFonts w:eastAsia="Times New Roman" w:cs="Times New Roman"/>
                <w:szCs w:val="26"/>
              </w:rPr>
              <w:t>outputs/feature_importance.csv</w:t>
            </w:r>
          </w:p>
        </w:tc>
        <w:tc>
          <w:tcPr>
            <w:tcW w:w="5040" w:type="dxa"/>
            <w:shd w:val="clear" w:color="auto" w:fill="FFFFFF" w:themeFill="background1"/>
          </w:tcPr>
          <w:p w14:paraId="52D75DFC" w14:textId="77777777" w:rsidR="000A6690" w:rsidRDefault="00000000" w:rsidP="00856738">
            <w:pPr>
              <w:rPr>
                <w:rFonts w:cs="Times New Roman"/>
                <w:szCs w:val="26"/>
              </w:rPr>
            </w:pPr>
            <w:r>
              <w:rPr>
                <w:rFonts w:eastAsia="Times New Roman" w:cs="Times New Roman"/>
                <w:szCs w:val="26"/>
              </w:rPr>
              <w:t>Importance từ Extra Trees.</w:t>
            </w:r>
          </w:p>
        </w:tc>
      </w:tr>
      <w:tr w:rsidR="000A6690" w14:paraId="143449D3" w14:textId="77777777" w:rsidTr="002B7E36">
        <w:trPr>
          <w:cantSplit/>
        </w:trPr>
        <w:tc>
          <w:tcPr>
            <w:tcW w:w="5040" w:type="dxa"/>
            <w:shd w:val="clear" w:color="auto" w:fill="FFFFFF" w:themeFill="background1"/>
          </w:tcPr>
          <w:p w14:paraId="6DE6D1A0" w14:textId="77777777" w:rsidR="000A6690" w:rsidRDefault="00000000" w:rsidP="00856738">
            <w:pPr>
              <w:rPr>
                <w:rFonts w:cs="Times New Roman"/>
                <w:szCs w:val="26"/>
              </w:rPr>
            </w:pPr>
            <w:r>
              <w:rPr>
                <w:rFonts w:eastAsia="Times New Roman" w:cs="Times New Roman"/>
                <w:szCs w:val="26"/>
              </w:rPr>
              <w:t>outputs/best_model.joblib</w:t>
            </w:r>
          </w:p>
        </w:tc>
        <w:tc>
          <w:tcPr>
            <w:tcW w:w="5040" w:type="dxa"/>
            <w:shd w:val="clear" w:color="auto" w:fill="FFFFFF" w:themeFill="background1"/>
          </w:tcPr>
          <w:p w14:paraId="4B04DA37" w14:textId="77777777" w:rsidR="000A6690" w:rsidRDefault="00000000" w:rsidP="00856738">
            <w:pPr>
              <w:rPr>
                <w:rFonts w:cs="Times New Roman"/>
                <w:szCs w:val="26"/>
              </w:rPr>
            </w:pPr>
            <w:r>
              <w:rPr>
                <w:rFonts w:eastAsia="Times New Roman" w:cs="Times New Roman"/>
                <w:szCs w:val="26"/>
              </w:rPr>
              <w:t>Pipeline tốt nhất đã fit lại trên train.</w:t>
            </w:r>
          </w:p>
        </w:tc>
      </w:tr>
      <w:tr w:rsidR="000A6690" w14:paraId="44F4BCB4" w14:textId="77777777" w:rsidTr="002B7E36">
        <w:trPr>
          <w:cantSplit/>
        </w:trPr>
        <w:tc>
          <w:tcPr>
            <w:tcW w:w="5040" w:type="dxa"/>
            <w:shd w:val="clear" w:color="auto" w:fill="FFFFFF" w:themeFill="background1"/>
          </w:tcPr>
          <w:p w14:paraId="3500CEF6" w14:textId="77777777" w:rsidR="000A6690" w:rsidRDefault="00000000" w:rsidP="00856738">
            <w:pPr>
              <w:rPr>
                <w:rFonts w:cs="Times New Roman"/>
                <w:szCs w:val="26"/>
              </w:rPr>
            </w:pPr>
            <w:r>
              <w:rPr>
                <w:rFonts w:eastAsia="Times New Roman" w:cs="Times New Roman"/>
                <w:szCs w:val="26"/>
              </w:rPr>
              <w:t>outputs/submission.csv</w:t>
            </w:r>
          </w:p>
        </w:tc>
        <w:tc>
          <w:tcPr>
            <w:tcW w:w="5040" w:type="dxa"/>
            <w:shd w:val="clear" w:color="auto" w:fill="FFFFFF" w:themeFill="background1"/>
          </w:tcPr>
          <w:p w14:paraId="7B108CC1" w14:textId="77777777" w:rsidR="000A6690" w:rsidRDefault="00000000" w:rsidP="00856738">
            <w:pPr>
              <w:rPr>
                <w:rFonts w:cs="Times New Roman"/>
                <w:szCs w:val="26"/>
              </w:rPr>
            </w:pPr>
            <w:r>
              <w:rPr>
                <w:rFonts w:eastAsia="Times New Roman" w:cs="Times New Roman"/>
                <w:szCs w:val="26"/>
              </w:rPr>
              <w:t>1.459 dòng gồm Id, SalePrice dự đoán ở USD; không có ground truth để chấm cục bộ.</w:t>
            </w:r>
          </w:p>
        </w:tc>
      </w:tr>
      <w:tr w:rsidR="000A6690" w14:paraId="5302DDE7" w14:textId="77777777" w:rsidTr="002B7E36">
        <w:trPr>
          <w:cantSplit/>
        </w:trPr>
        <w:tc>
          <w:tcPr>
            <w:tcW w:w="5040" w:type="dxa"/>
            <w:shd w:val="clear" w:color="auto" w:fill="FFFFFF" w:themeFill="background1"/>
          </w:tcPr>
          <w:p w14:paraId="7BF81124" w14:textId="77777777" w:rsidR="000A6690" w:rsidRDefault="00000000" w:rsidP="00856738">
            <w:pPr>
              <w:rPr>
                <w:rFonts w:cs="Times New Roman"/>
                <w:szCs w:val="26"/>
              </w:rPr>
            </w:pPr>
            <w:r>
              <w:rPr>
                <w:rFonts w:eastAsia="Times New Roman" w:cs="Times New Roman"/>
                <w:szCs w:val="26"/>
              </w:rPr>
              <w:t>outputs/run_metadata.json</w:t>
            </w:r>
          </w:p>
        </w:tc>
        <w:tc>
          <w:tcPr>
            <w:tcW w:w="5040" w:type="dxa"/>
            <w:shd w:val="clear" w:color="auto" w:fill="FFFFFF" w:themeFill="background1"/>
          </w:tcPr>
          <w:p w14:paraId="76B6846A" w14:textId="77777777" w:rsidR="000A6690" w:rsidRDefault="00000000" w:rsidP="00856738">
            <w:pPr>
              <w:rPr>
                <w:rFonts w:cs="Times New Roman"/>
                <w:szCs w:val="26"/>
              </w:rPr>
            </w:pPr>
            <w:r>
              <w:rPr>
                <w:rFonts w:eastAsia="Times New Roman" w:cs="Times New Roman"/>
                <w:szCs w:val="26"/>
              </w:rPr>
              <w:t>Tên best experiment, điểm CV, kích thước train/test.</w:t>
            </w:r>
          </w:p>
        </w:tc>
      </w:tr>
    </w:tbl>
    <w:p w14:paraId="3007C973" w14:textId="77777777" w:rsidR="000A6690" w:rsidRDefault="00000000" w:rsidP="00856738">
      <w:pPr>
        <w:rPr>
          <w:rFonts w:cs="Times New Roman"/>
          <w:szCs w:val="26"/>
        </w:rPr>
      </w:pPr>
      <w:r>
        <w:rPr>
          <w:rFonts w:eastAsia="Times New Roman" w:cs="Times New Roman"/>
          <w:szCs w:val="26"/>
        </w:rPr>
        <w:t>Kết quả CV không phải leaderboard score. Muốn biết điểm competition cần nộp submission lên Kaggle. Dữ liệu test không có nhãn trong project nên không thể tính test RMSE tại chỗ.</w:t>
      </w:r>
    </w:p>
    <w:p w14:paraId="35C81526" w14:textId="77777777" w:rsidR="000A6690" w:rsidRPr="002B7E36" w:rsidRDefault="00000000" w:rsidP="00856738">
      <w:pPr>
        <w:rPr>
          <w:rFonts w:cs="Times New Roman"/>
          <w:b/>
          <w:bCs/>
        </w:rPr>
      </w:pPr>
      <w:r w:rsidRPr="002B7E36">
        <w:rPr>
          <w:rFonts w:eastAsia="Times New Roman" w:cs="Times New Roman"/>
          <w:b/>
          <w:bCs/>
        </w:rPr>
        <w:t xml:space="preserve">8.1. </w:t>
      </w:r>
      <w:r w:rsidRPr="002B7E36">
        <w:rPr>
          <w:rFonts w:eastAsia="Times New Roman" w:cs="Times New Roman"/>
          <w:b/>
          <w:bCs/>
          <w:lang w:val="vi-VN"/>
        </w:rPr>
        <w:t>Kết quả từng</w:t>
      </w:r>
      <w:r w:rsidRPr="002B7E36">
        <w:rPr>
          <w:rFonts w:eastAsia="Times New Roman" w:cs="Times New Roman"/>
          <w:b/>
          <w:bCs/>
        </w:rPr>
        <w:t xml:space="preserve"> file output</w:t>
      </w:r>
    </w:p>
    <w:p w14:paraId="57E01A83" w14:textId="77777777" w:rsidR="000A6690" w:rsidRDefault="00000000" w:rsidP="00856738">
      <w:pPr>
        <w:rPr>
          <w:rFonts w:cs="Times New Roman"/>
          <w:szCs w:val="26"/>
        </w:rPr>
      </w:pPr>
      <w:r>
        <w:rPr>
          <w:rFonts w:eastAsia="Times New Roman" w:cs="Times New Roman"/>
          <w:szCs w:val="26"/>
        </w:rPr>
        <w:t>Các bảng dưới đây trích trực tiếp từ file đã sinh ra sau khi chạy run_experiments.py</w:t>
      </w:r>
    </w:p>
    <w:p w14:paraId="4B65E6E9" w14:textId="77777777" w:rsidR="000A6690" w:rsidRDefault="00000000" w:rsidP="00856738">
      <w:pPr>
        <w:rPr>
          <w:rFonts w:cs="Times New Roman"/>
          <w:szCs w:val="26"/>
        </w:rPr>
      </w:pPr>
      <w:r>
        <w:rPr>
          <w:rFonts w:eastAsia="Times New Roman" w:cs="Times New Roman"/>
          <w:b/>
          <w:szCs w:val="26"/>
        </w:rPr>
        <w:t>outputs/submission.csv — 8 dòng đầu và 3 dòng cuối (Id, giá dự đoán ở USD):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040"/>
        <w:gridCol w:w="5040"/>
      </w:tblGrid>
      <w:tr w:rsidR="000A6690" w14:paraId="2B638D1C" w14:textId="77777777" w:rsidTr="002B7E36">
        <w:tc>
          <w:tcPr>
            <w:tcW w:w="5040" w:type="dxa"/>
            <w:shd w:val="clear" w:color="auto" w:fill="FFFFFF" w:themeFill="background1"/>
          </w:tcPr>
          <w:p w14:paraId="1F5851E3" w14:textId="77777777" w:rsidR="000A6690" w:rsidRDefault="00000000" w:rsidP="00856738">
            <w:pPr>
              <w:rPr>
                <w:rFonts w:cs="Times New Roman"/>
                <w:szCs w:val="26"/>
              </w:rPr>
            </w:pPr>
            <w:r>
              <w:rPr>
                <w:rFonts w:eastAsia="Times New Roman" w:cs="Times New Roman"/>
                <w:b/>
                <w:szCs w:val="26"/>
              </w:rPr>
              <w:t>Id</w:t>
            </w:r>
          </w:p>
        </w:tc>
        <w:tc>
          <w:tcPr>
            <w:tcW w:w="5040" w:type="dxa"/>
            <w:shd w:val="clear" w:color="auto" w:fill="FFFFFF" w:themeFill="background1"/>
          </w:tcPr>
          <w:p w14:paraId="1A4A31C2" w14:textId="77777777" w:rsidR="000A6690" w:rsidRDefault="00000000" w:rsidP="00856738">
            <w:pPr>
              <w:rPr>
                <w:rFonts w:cs="Times New Roman"/>
                <w:szCs w:val="26"/>
              </w:rPr>
            </w:pPr>
            <w:r>
              <w:rPr>
                <w:rFonts w:eastAsia="Times New Roman" w:cs="Times New Roman"/>
                <w:b/>
                <w:szCs w:val="26"/>
              </w:rPr>
              <w:t>SalePrice (dự đoán)</w:t>
            </w:r>
          </w:p>
        </w:tc>
      </w:tr>
      <w:tr w:rsidR="000A6690" w14:paraId="07C94A8E" w14:textId="77777777" w:rsidTr="002B7E36">
        <w:trPr>
          <w:cantSplit/>
        </w:trPr>
        <w:tc>
          <w:tcPr>
            <w:tcW w:w="5040" w:type="dxa"/>
            <w:shd w:val="clear" w:color="auto" w:fill="FFFFFF" w:themeFill="background1"/>
          </w:tcPr>
          <w:p w14:paraId="25293667" w14:textId="77777777" w:rsidR="000A6690" w:rsidRDefault="00000000" w:rsidP="00856738">
            <w:pPr>
              <w:rPr>
                <w:rFonts w:cs="Times New Roman"/>
                <w:szCs w:val="26"/>
              </w:rPr>
            </w:pPr>
            <w:r>
              <w:rPr>
                <w:rFonts w:eastAsia="Times New Roman" w:cs="Times New Roman"/>
                <w:szCs w:val="26"/>
              </w:rPr>
              <w:lastRenderedPageBreak/>
              <w:t>1461</w:t>
            </w:r>
          </w:p>
        </w:tc>
        <w:tc>
          <w:tcPr>
            <w:tcW w:w="5040" w:type="dxa"/>
            <w:shd w:val="clear" w:color="auto" w:fill="FFFFFF" w:themeFill="background1"/>
          </w:tcPr>
          <w:p w14:paraId="3918CEFB" w14:textId="77777777" w:rsidR="000A6690" w:rsidRDefault="00000000" w:rsidP="00856738">
            <w:pPr>
              <w:rPr>
                <w:rFonts w:cs="Times New Roman"/>
                <w:szCs w:val="26"/>
              </w:rPr>
            </w:pPr>
            <w:r>
              <w:rPr>
                <w:rFonts w:eastAsia="Times New Roman" w:cs="Times New Roman"/>
                <w:szCs w:val="26"/>
              </w:rPr>
              <w:t>$125,225</w:t>
            </w:r>
          </w:p>
        </w:tc>
      </w:tr>
      <w:tr w:rsidR="000A6690" w14:paraId="18641607" w14:textId="77777777" w:rsidTr="002B7E36">
        <w:trPr>
          <w:cantSplit/>
        </w:trPr>
        <w:tc>
          <w:tcPr>
            <w:tcW w:w="5040" w:type="dxa"/>
            <w:shd w:val="clear" w:color="auto" w:fill="FFFFFF" w:themeFill="background1"/>
          </w:tcPr>
          <w:p w14:paraId="503DD51E" w14:textId="77777777" w:rsidR="000A6690" w:rsidRDefault="00000000" w:rsidP="00856738">
            <w:pPr>
              <w:rPr>
                <w:rFonts w:cs="Times New Roman"/>
                <w:szCs w:val="26"/>
              </w:rPr>
            </w:pPr>
            <w:r>
              <w:rPr>
                <w:rFonts w:eastAsia="Times New Roman" w:cs="Times New Roman"/>
                <w:szCs w:val="26"/>
              </w:rPr>
              <w:t>1462</w:t>
            </w:r>
          </w:p>
        </w:tc>
        <w:tc>
          <w:tcPr>
            <w:tcW w:w="5040" w:type="dxa"/>
            <w:shd w:val="clear" w:color="auto" w:fill="FFFFFF" w:themeFill="background1"/>
          </w:tcPr>
          <w:p w14:paraId="6F25CE31" w14:textId="77777777" w:rsidR="000A6690" w:rsidRDefault="00000000" w:rsidP="00856738">
            <w:pPr>
              <w:rPr>
                <w:rFonts w:cs="Times New Roman"/>
                <w:szCs w:val="26"/>
              </w:rPr>
            </w:pPr>
            <w:r>
              <w:rPr>
                <w:rFonts w:eastAsia="Times New Roman" w:cs="Times New Roman"/>
                <w:szCs w:val="26"/>
              </w:rPr>
              <w:t>$156,621</w:t>
            </w:r>
          </w:p>
        </w:tc>
      </w:tr>
      <w:tr w:rsidR="000A6690" w14:paraId="59C812A0" w14:textId="77777777" w:rsidTr="002B7E36">
        <w:trPr>
          <w:cantSplit/>
        </w:trPr>
        <w:tc>
          <w:tcPr>
            <w:tcW w:w="5040" w:type="dxa"/>
            <w:shd w:val="clear" w:color="auto" w:fill="FFFFFF" w:themeFill="background1"/>
          </w:tcPr>
          <w:p w14:paraId="52ADD77E" w14:textId="77777777" w:rsidR="000A6690" w:rsidRDefault="00000000" w:rsidP="00856738">
            <w:pPr>
              <w:rPr>
                <w:rFonts w:cs="Times New Roman"/>
                <w:szCs w:val="26"/>
              </w:rPr>
            </w:pPr>
            <w:r>
              <w:rPr>
                <w:rFonts w:eastAsia="Times New Roman" w:cs="Times New Roman"/>
                <w:szCs w:val="26"/>
              </w:rPr>
              <w:t>1463</w:t>
            </w:r>
          </w:p>
        </w:tc>
        <w:tc>
          <w:tcPr>
            <w:tcW w:w="5040" w:type="dxa"/>
            <w:shd w:val="clear" w:color="auto" w:fill="FFFFFF" w:themeFill="background1"/>
          </w:tcPr>
          <w:p w14:paraId="7230EB84" w14:textId="77777777" w:rsidR="000A6690" w:rsidRDefault="00000000" w:rsidP="00856738">
            <w:pPr>
              <w:rPr>
                <w:rFonts w:cs="Times New Roman"/>
                <w:szCs w:val="26"/>
              </w:rPr>
            </w:pPr>
            <w:r>
              <w:rPr>
                <w:rFonts w:eastAsia="Times New Roman" w:cs="Times New Roman"/>
                <w:szCs w:val="26"/>
              </w:rPr>
              <w:t>$186,896</w:t>
            </w:r>
          </w:p>
        </w:tc>
      </w:tr>
      <w:tr w:rsidR="000A6690" w14:paraId="023DD1B8" w14:textId="77777777" w:rsidTr="002B7E36">
        <w:trPr>
          <w:cantSplit/>
        </w:trPr>
        <w:tc>
          <w:tcPr>
            <w:tcW w:w="5040" w:type="dxa"/>
            <w:shd w:val="clear" w:color="auto" w:fill="FFFFFF" w:themeFill="background1"/>
          </w:tcPr>
          <w:p w14:paraId="6B7F5EB6" w14:textId="77777777" w:rsidR="000A6690" w:rsidRDefault="00000000" w:rsidP="00856738">
            <w:pPr>
              <w:rPr>
                <w:rFonts w:cs="Times New Roman"/>
                <w:szCs w:val="26"/>
              </w:rPr>
            </w:pPr>
            <w:r>
              <w:rPr>
                <w:rFonts w:eastAsia="Times New Roman" w:cs="Times New Roman"/>
                <w:szCs w:val="26"/>
              </w:rPr>
              <w:t>1464</w:t>
            </w:r>
          </w:p>
        </w:tc>
        <w:tc>
          <w:tcPr>
            <w:tcW w:w="5040" w:type="dxa"/>
            <w:shd w:val="clear" w:color="auto" w:fill="FFFFFF" w:themeFill="background1"/>
          </w:tcPr>
          <w:p w14:paraId="10615D1D" w14:textId="77777777" w:rsidR="000A6690" w:rsidRDefault="00000000" w:rsidP="00856738">
            <w:pPr>
              <w:rPr>
                <w:rFonts w:cs="Times New Roman"/>
                <w:szCs w:val="26"/>
              </w:rPr>
            </w:pPr>
            <w:r>
              <w:rPr>
                <w:rFonts w:eastAsia="Times New Roman" w:cs="Times New Roman"/>
                <w:szCs w:val="26"/>
              </w:rPr>
              <w:t>$198,785</w:t>
            </w:r>
          </w:p>
        </w:tc>
      </w:tr>
      <w:tr w:rsidR="000A6690" w14:paraId="54280ABD" w14:textId="77777777" w:rsidTr="002B7E36">
        <w:trPr>
          <w:cantSplit/>
        </w:trPr>
        <w:tc>
          <w:tcPr>
            <w:tcW w:w="5040" w:type="dxa"/>
            <w:shd w:val="clear" w:color="auto" w:fill="FFFFFF" w:themeFill="background1"/>
          </w:tcPr>
          <w:p w14:paraId="18A32B74" w14:textId="77777777" w:rsidR="000A6690" w:rsidRDefault="00000000" w:rsidP="00856738">
            <w:pPr>
              <w:rPr>
                <w:rFonts w:cs="Times New Roman"/>
                <w:szCs w:val="26"/>
              </w:rPr>
            </w:pPr>
            <w:r>
              <w:rPr>
                <w:rFonts w:eastAsia="Times New Roman" w:cs="Times New Roman"/>
                <w:szCs w:val="26"/>
              </w:rPr>
              <w:t>1465</w:t>
            </w:r>
          </w:p>
        </w:tc>
        <w:tc>
          <w:tcPr>
            <w:tcW w:w="5040" w:type="dxa"/>
            <w:shd w:val="clear" w:color="auto" w:fill="FFFFFF" w:themeFill="background1"/>
          </w:tcPr>
          <w:p w14:paraId="46C6D00B" w14:textId="77777777" w:rsidR="000A6690" w:rsidRDefault="00000000" w:rsidP="00856738">
            <w:pPr>
              <w:rPr>
                <w:rFonts w:cs="Times New Roman"/>
                <w:szCs w:val="26"/>
              </w:rPr>
            </w:pPr>
            <w:r>
              <w:rPr>
                <w:rFonts w:eastAsia="Times New Roman" w:cs="Times New Roman"/>
                <w:szCs w:val="26"/>
              </w:rPr>
              <w:t>$185,611</w:t>
            </w:r>
          </w:p>
        </w:tc>
      </w:tr>
      <w:tr w:rsidR="000A6690" w14:paraId="7C716CFD" w14:textId="77777777" w:rsidTr="002B7E36">
        <w:trPr>
          <w:cantSplit/>
        </w:trPr>
        <w:tc>
          <w:tcPr>
            <w:tcW w:w="5040" w:type="dxa"/>
            <w:shd w:val="clear" w:color="auto" w:fill="FFFFFF" w:themeFill="background1"/>
          </w:tcPr>
          <w:p w14:paraId="1F30DF36" w14:textId="77777777" w:rsidR="000A6690" w:rsidRDefault="00000000" w:rsidP="00856738">
            <w:pPr>
              <w:rPr>
                <w:rFonts w:cs="Times New Roman"/>
                <w:szCs w:val="26"/>
              </w:rPr>
            </w:pPr>
            <w:r>
              <w:rPr>
                <w:rFonts w:eastAsia="Times New Roman" w:cs="Times New Roman"/>
                <w:szCs w:val="26"/>
              </w:rPr>
              <w:t>1466</w:t>
            </w:r>
          </w:p>
        </w:tc>
        <w:tc>
          <w:tcPr>
            <w:tcW w:w="5040" w:type="dxa"/>
            <w:shd w:val="clear" w:color="auto" w:fill="FFFFFF" w:themeFill="background1"/>
          </w:tcPr>
          <w:p w14:paraId="30EFD955" w14:textId="77777777" w:rsidR="000A6690" w:rsidRDefault="00000000" w:rsidP="00856738">
            <w:pPr>
              <w:rPr>
                <w:rFonts w:cs="Times New Roman"/>
                <w:szCs w:val="26"/>
              </w:rPr>
            </w:pPr>
            <w:r>
              <w:rPr>
                <w:rFonts w:eastAsia="Times New Roman" w:cs="Times New Roman"/>
                <w:szCs w:val="26"/>
              </w:rPr>
              <w:t>$175,859</w:t>
            </w:r>
          </w:p>
        </w:tc>
      </w:tr>
      <w:tr w:rsidR="000A6690" w14:paraId="01484984" w14:textId="77777777" w:rsidTr="002B7E36">
        <w:trPr>
          <w:cantSplit/>
        </w:trPr>
        <w:tc>
          <w:tcPr>
            <w:tcW w:w="5040" w:type="dxa"/>
            <w:shd w:val="clear" w:color="auto" w:fill="FFFFFF" w:themeFill="background1"/>
          </w:tcPr>
          <w:p w14:paraId="266F2152" w14:textId="77777777" w:rsidR="000A6690" w:rsidRDefault="00000000" w:rsidP="00856738">
            <w:pPr>
              <w:rPr>
                <w:rFonts w:cs="Times New Roman"/>
                <w:szCs w:val="26"/>
              </w:rPr>
            </w:pPr>
            <w:r>
              <w:rPr>
                <w:rFonts w:eastAsia="Times New Roman" w:cs="Times New Roman"/>
                <w:szCs w:val="26"/>
              </w:rPr>
              <w:t>1467</w:t>
            </w:r>
          </w:p>
        </w:tc>
        <w:tc>
          <w:tcPr>
            <w:tcW w:w="5040" w:type="dxa"/>
            <w:shd w:val="clear" w:color="auto" w:fill="FFFFFF" w:themeFill="background1"/>
          </w:tcPr>
          <w:p w14:paraId="105E0090" w14:textId="77777777" w:rsidR="000A6690" w:rsidRDefault="00000000" w:rsidP="00856738">
            <w:pPr>
              <w:rPr>
                <w:rFonts w:cs="Times New Roman"/>
                <w:szCs w:val="26"/>
              </w:rPr>
            </w:pPr>
            <w:r>
              <w:rPr>
                <w:rFonts w:eastAsia="Times New Roman" w:cs="Times New Roman"/>
                <w:szCs w:val="26"/>
              </w:rPr>
              <w:t>$177,899</w:t>
            </w:r>
          </w:p>
        </w:tc>
      </w:tr>
      <w:tr w:rsidR="000A6690" w14:paraId="4405B2AC" w14:textId="77777777" w:rsidTr="002B7E36">
        <w:trPr>
          <w:cantSplit/>
        </w:trPr>
        <w:tc>
          <w:tcPr>
            <w:tcW w:w="5040" w:type="dxa"/>
            <w:shd w:val="clear" w:color="auto" w:fill="FFFFFF" w:themeFill="background1"/>
          </w:tcPr>
          <w:p w14:paraId="4D38FF14" w14:textId="77777777" w:rsidR="000A6690" w:rsidRDefault="00000000" w:rsidP="00856738">
            <w:pPr>
              <w:rPr>
                <w:rFonts w:cs="Times New Roman"/>
                <w:szCs w:val="26"/>
              </w:rPr>
            </w:pPr>
            <w:r>
              <w:rPr>
                <w:rFonts w:eastAsia="Times New Roman" w:cs="Times New Roman"/>
                <w:szCs w:val="26"/>
              </w:rPr>
              <w:t>1468</w:t>
            </w:r>
          </w:p>
        </w:tc>
        <w:tc>
          <w:tcPr>
            <w:tcW w:w="5040" w:type="dxa"/>
            <w:shd w:val="clear" w:color="auto" w:fill="FFFFFF" w:themeFill="background1"/>
          </w:tcPr>
          <w:p w14:paraId="1E9E8FF7" w14:textId="77777777" w:rsidR="000A6690" w:rsidRDefault="00000000" w:rsidP="00856738">
            <w:pPr>
              <w:rPr>
                <w:rFonts w:cs="Times New Roman"/>
                <w:szCs w:val="26"/>
              </w:rPr>
            </w:pPr>
            <w:r>
              <w:rPr>
                <w:rFonts w:eastAsia="Times New Roman" w:cs="Times New Roman"/>
                <w:szCs w:val="26"/>
              </w:rPr>
              <w:t>$166,774</w:t>
            </w:r>
          </w:p>
        </w:tc>
      </w:tr>
      <w:tr w:rsidR="000A6690" w14:paraId="51A15D8C" w14:textId="77777777" w:rsidTr="002B7E36">
        <w:trPr>
          <w:cantSplit/>
        </w:trPr>
        <w:tc>
          <w:tcPr>
            <w:tcW w:w="5040" w:type="dxa"/>
            <w:shd w:val="clear" w:color="auto" w:fill="FFFFFF" w:themeFill="background1"/>
          </w:tcPr>
          <w:p w14:paraId="29A45650" w14:textId="77777777" w:rsidR="000A6690" w:rsidRDefault="00000000" w:rsidP="00856738">
            <w:pPr>
              <w:rPr>
                <w:rFonts w:cs="Times New Roman"/>
                <w:szCs w:val="26"/>
              </w:rPr>
            </w:pPr>
            <w:r>
              <w:rPr>
                <w:rFonts w:eastAsia="Times New Roman" w:cs="Times New Roman"/>
                <w:szCs w:val="26"/>
              </w:rPr>
              <w:t>…</w:t>
            </w:r>
          </w:p>
        </w:tc>
        <w:tc>
          <w:tcPr>
            <w:tcW w:w="5040" w:type="dxa"/>
            <w:shd w:val="clear" w:color="auto" w:fill="FFFFFF" w:themeFill="background1"/>
          </w:tcPr>
          <w:p w14:paraId="20900F22" w14:textId="77777777" w:rsidR="000A6690" w:rsidRDefault="00000000" w:rsidP="00856738">
            <w:pPr>
              <w:rPr>
                <w:rFonts w:cs="Times New Roman"/>
                <w:szCs w:val="26"/>
              </w:rPr>
            </w:pPr>
            <w:r>
              <w:rPr>
                <w:rFonts w:eastAsia="Times New Roman" w:cs="Times New Roman"/>
                <w:szCs w:val="26"/>
              </w:rPr>
              <w:t>…</w:t>
            </w:r>
          </w:p>
        </w:tc>
      </w:tr>
      <w:tr w:rsidR="000A6690" w14:paraId="685D88DF" w14:textId="77777777" w:rsidTr="002B7E36">
        <w:trPr>
          <w:cantSplit/>
        </w:trPr>
        <w:tc>
          <w:tcPr>
            <w:tcW w:w="5040" w:type="dxa"/>
            <w:shd w:val="clear" w:color="auto" w:fill="FFFFFF" w:themeFill="background1"/>
          </w:tcPr>
          <w:p w14:paraId="368EA7AA" w14:textId="77777777" w:rsidR="000A6690" w:rsidRDefault="00000000" w:rsidP="00856738">
            <w:pPr>
              <w:rPr>
                <w:rFonts w:cs="Times New Roman"/>
                <w:szCs w:val="26"/>
              </w:rPr>
            </w:pPr>
            <w:r>
              <w:rPr>
                <w:rFonts w:eastAsia="Times New Roman" w:cs="Times New Roman"/>
                <w:szCs w:val="26"/>
              </w:rPr>
              <w:t>2917</w:t>
            </w:r>
          </w:p>
        </w:tc>
        <w:tc>
          <w:tcPr>
            <w:tcW w:w="5040" w:type="dxa"/>
            <w:shd w:val="clear" w:color="auto" w:fill="FFFFFF" w:themeFill="background1"/>
          </w:tcPr>
          <w:p w14:paraId="19C2FC80" w14:textId="77777777" w:rsidR="000A6690" w:rsidRDefault="00000000" w:rsidP="00856738">
            <w:pPr>
              <w:rPr>
                <w:rFonts w:cs="Times New Roman"/>
                <w:szCs w:val="26"/>
              </w:rPr>
            </w:pPr>
            <w:r>
              <w:rPr>
                <w:rFonts w:eastAsia="Times New Roman" w:cs="Times New Roman"/>
                <w:szCs w:val="26"/>
              </w:rPr>
              <w:t>$161,074</w:t>
            </w:r>
          </w:p>
        </w:tc>
      </w:tr>
      <w:tr w:rsidR="000A6690" w14:paraId="5AFE2A46" w14:textId="77777777" w:rsidTr="002B7E36">
        <w:trPr>
          <w:cantSplit/>
        </w:trPr>
        <w:tc>
          <w:tcPr>
            <w:tcW w:w="5040" w:type="dxa"/>
            <w:shd w:val="clear" w:color="auto" w:fill="FFFFFF" w:themeFill="background1"/>
          </w:tcPr>
          <w:p w14:paraId="6758D310" w14:textId="77777777" w:rsidR="000A6690" w:rsidRDefault="00000000" w:rsidP="00856738">
            <w:pPr>
              <w:rPr>
                <w:rFonts w:cs="Times New Roman"/>
                <w:szCs w:val="26"/>
              </w:rPr>
            </w:pPr>
            <w:r>
              <w:rPr>
                <w:rFonts w:eastAsia="Times New Roman" w:cs="Times New Roman"/>
                <w:szCs w:val="26"/>
              </w:rPr>
              <w:t>2918</w:t>
            </w:r>
          </w:p>
        </w:tc>
        <w:tc>
          <w:tcPr>
            <w:tcW w:w="5040" w:type="dxa"/>
            <w:shd w:val="clear" w:color="auto" w:fill="FFFFFF" w:themeFill="background1"/>
          </w:tcPr>
          <w:p w14:paraId="55A5F6E9" w14:textId="77777777" w:rsidR="000A6690" w:rsidRDefault="00000000" w:rsidP="00856738">
            <w:pPr>
              <w:rPr>
                <w:rFonts w:cs="Times New Roman"/>
                <w:szCs w:val="26"/>
              </w:rPr>
            </w:pPr>
            <w:r>
              <w:rPr>
                <w:rFonts w:eastAsia="Times New Roman" w:cs="Times New Roman"/>
                <w:szCs w:val="26"/>
              </w:rPr>
              <w:t>$120,784</w:t>
            </w:r>
          </w:p>
        </w:tc>
      </w:tr>
      <w:tr w:rsidR="000A6690" w14:paraId="3B495D1C" w14:textId="77777777" w:rsidTr="002B7E36">
        <w:trPr>
          <w:cantSplit/>
        </w:trPr>
        <w:tc>
          <w:tcPr>
            <w:tcW w:w="5040" w:type="dxa"/>
            <w:shd w:val="clear" w:color="auto" w:fill="FFFFFF" w:themeFill="background1"/>
          </w:tcPr>
          <w:p w14:paraId="63A8B344" w14:textId="77777777" w:rsidR="000A6690" w:rsidRDefault="00000000" w:rsidP="00856738">
            <w:pPr>
              <w:rPr>
                <w:rFonts w:cs="Times New Roman"/>
                <w:szCs w:val="26"/>
              </w:rPr>
            </w:pPr>
            <w:r>
              <w:rPr>
                <w:rFonts w:eastAsia="Times New Roman" w:cs="Times New Roman"/>
                <w:szCs w:val="26"/>
              </w:rPr>
              <w:t>2919</w:t>
            </w:r>
          </w:p>
        </w:tc>
        <w:tc>
          <w:tcPr>
            <w:tcW w:w="5040" w:type="dxa"/>
            <w:shd w:val="clear" w:color="auto" w:fill="FFFFFF" w:themeFill="background1"/>
          </w:tcPr>
          <w:p w14:paraId="59F230DC" w14:textId="77777777" w:rsidR="000A6690" w:rsidRDefault="00000000" w:rsidP="00856738">
            <w:pPr>
              <w:rPr>
                <w:rFonts w:cs="Times New Roman"/>
                <w:szCs w:val="26"/>
              </w:rPr>
            </w:pPr>
            <w:r>
              <w:rPr>
                <w:rFonts w:eastAsia="Times New Roman" w:cs="Times New Roman"/>
                <w:szCs w:val="26"/>
              </w:rPr>
              <w:t>$219,713</w:t>
            </w:r>
          </w:p>
        </w:tc>
      </w:tr>
    </w:tbl>
    <w:p w14:paraId="0885D850" w14:textId="77777777" w:rsidR="000A6690" w:rsidRDefault="00000000" w:rsidP="00856738">
      <w:pPr>
        <w:rPr>
          <w:rFonts w:cs="Times New Roman"/>
          <w:szCs w:val="26"/>
        </w:rPr>
      </w:pPr>
      <w:r>
        <w:rPr>
          <w:rFonts w:eastAsia="Times New Roman" w:cs="Times New Roman"/>
          <w:szCs w:val="26"/>
        </w:rPr>
        <w:t>Tổng cộng 1459 dòng, 2 cột (Id, SalePrice); không có ground truth để chấm cục bộ.</w:t>
      </w:r>
    </w:p>
    <w:p w14:paraId="11C82013" w14:textId="77777777" w:rsidR="000A6690" w:rsidRDefault="00000000" w:rsidP="00856738">
      <w:pPr>
        <w:rPr>
          <w:rFonts w:cs="Times New Roman"/>
          <w:szCs w:val="26"/>
        </w:rPr>
      </w:pPr>
      <w:r>
        <w:rPr>
          <w:rFonts w:eastAsia="Times New Roman" w:cs="Times New Roman"/>
          <w:b/>
          <w:szCs w:val="26"/>
        </w:rPr>
        <w:t>outputs/run_metadata.json — toàn bộ nội dung: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0"/>
        <w:gridCol w:w="5040"/>
      </w:tblGrid>
      <w:tr w:rsidR="000A6690" w14:paraId="7BD06F61" w14:textId="77777777" w:rsidTr="00850164">
        <w:tc>
          <w:tcPr>
            <w:tcW w:w="5040" w:type="dxa"/>
            <w:shd w:val="clear" w:color="auto" w:fill="FFFFFF" w:themeFill="background1"/>
          </w:tcPr>
          <w:p w14:paraId="4583366B" w14:textId="77777777" w:rsidR="000A6690" w:rsidRDefault="00000000" w:rsidP="00856738">
            <w:pPr>
              <w:rPr>
                <w:rFonts w:cs="Times New Roman"/>
                <w:szCs w:val="26"/>
              </w:rPr>
            </w:pPr>
            <w:r>
              <w:rPr>
                <w:rFonts w:eastAsia="Times New Roman" w:cs="Times New Roman"/>
                <w:b/>
                <w:szCs w:val="26"/>
              </w:rPr>
              <w:t>Key</w:t>
            </w:r>
          </w:p>
        </w:tc>
        <w:tc>
          <w:tcPr>
            <w:tcW w:w="5040" w:type="dxa"/>
            <w:shd w:val="clear" w:color="auto" w:fill="FFFFFF" w:themeFill="background1"/>
          </w:tcPr>
          <w:p w14:paraId="55CB8594" w14:textId="77777777" w:rsidR="000A6690" w:rsidRDefault="00000000" w:rsidP="00856738">
            <w:pPr>
              <w:rPr>
                <w:rFonts w:cs="Times New Roman"/>
                <w:szCs w:val="26"/>
              </w:rPr>
            </w:pPr>
            <w:r>
              <w:rPr>
                <w:rFonts w:eastAsia="Times New Roman" w:cs="Times New Roman"/>
                <w:b/>
                <w:szCs w:val="26"/>
              </w:rPr>
              <w:t>Value</w:t>
            </w:r>
          </w:p>
        </w:tc>
      </w:tr>
      <w:tr w:rsidR="000A6690" w14:paraId="3CDE0C03" w14:textId="77777777" w:rsidTr="00850164">
        <w:trPr>
          <w:cantSplit/>
        </w:trPr>
        <w:tc>
          <w:tcPr>
            <w:tcW w:w="5040" w:type="dxa"/>
            <w:shd w:val="clear" w:color="auto" w:fill="FFFFFF" w:themeFill="background1"/>
          </w:tcPr>
          <w:p w14:paraId="064DDCAB" w14:textId="77777777" w:rsidR="000A6690" w:rsidRDefault="00000000" w:rsidP="00856738">
            <w:pPr>
              <w:rPr>
                <w:rFonts w:cs="Times New Roman"/>
                <w:szCs w:val="26"/>
              </w:rPr>
            </w:pPr>
            <w:r>
              <w:rPr>
                <w:rFonts w:eastAsia="Times New Roman" w:cs="Times New Roman"/>
                <w:szCs w:val="26"/>
              </w:rPr>
              <w:t>best_experiment</w:t>
            </w:r>
          </w:p>
        </w:tc>
        <w:tc>
          <w:tcPr>
            <w:tcW w:w="5040" w:type="dxa"/>
            <w:shd w:val="clear" w:color="auto" w:fill="FFFFFF" w:themeFill="background1"/>
          </w:tcPr>
          <w:p w14:paraId="74174C7B" w14:textId="77777777" w:rsidR="000A6690" w:rsidRDefault="00000000" w:rsidP="00856738">
            <w:pPr>
              <w:rPr>
                <w:rFonts w:cs="Times New Roman"/>
                <w:szCs w:val="26"/>
              </w:rPr>
            </w:pPr>
            <w:r>
              <w:rPr>
                <w:rFonts w:eastAsia="Times New Roman" w:cs="Times New Roman"/>
                <w:szCs w:val="26"/>
              </w:rPr>
              <w:t>engineered_gbr_remove_gt4000</w:t>
            </w:r>
          </w:p>
        </w:tc>
      </w:tr>
      <w:tr w:rsidR="000A6690" w14:paraId="2A2350DC" w14:textId="77777777" w:rsidTr="00850164">
        <w:trPr>
          <w:cantSplit/>
        </w:trPr>
        <w:tc>
          <w:tcPr>
            <w:tcW w:w="5040" w:type="dxa"/>
            <w:shd w:val="clear" w:color="auto" w:fill="FFFFFF" w:themeFill="background1"/>
          </w:tcPr>
          <w:p w14:paraId="2D7F9659" w14:textId="77777777" w:rsidR="000A6690" w:rsidRDefault="00000000" w:rsidP="00856738">
            <w:pPr>
              <w:rPr>
                <w:rFonts w:cs="Times New Roman"/>
                <w:szCs w:val="26"/>
              </w:rPr>
            </w:pPr>
            <w:r>
              <w:rPr>
                <w:rFonts w:eastAsia="Times New Roman" w:cs="Times New Roman"/>
                <w:szCs w:val="26"/>
              </w:rPr>
              <w:t>best_cv_log_rmse</w:t>
            </w:r>
          </w:p>
        </w:tc>
        <w:tc>
          <w:tcPr>
            <w:tcW w:w="5040" w:type="dxa"/>
            <w:shd w:val="clear" w:color="auto" w:fill="FFFFFF" w:themeFill="background1"/>
          </w:tcPr>
          <w:p w14:paraId="12B7A435" w14:textId="77777777" w:rsidR="000A6690" w:rsidRDefault="00000000" w:rsidP="00856738">
            <w:pPr>
              <w:rPr>
                <w:rFonts w:cs="Times New Roman"/>
                <w:szCs w:val="26"/>
              </w:rPr>
            </w:pPr>
            <w:r>
              <w:rPr>
                <w:rFonts w:eastAsia="Times New Roman" w:cs="Times New Roman"/>
                <w:szCs w:val="26"/>
              </w:rPr>
              <w:t>0.12081189559861985</w:t>
            </w:r>
          </w:p>
        </w:tc>
      </w:tr>
      <w:tr w:rsidR="000A6690" w14:paraId="594D508B" w14:textId="77777777" w:rsidTr="00850164">
        <w:trPr>
          <w:cantSplit/>
        </w:trPr>
        <w:tc>
          <w:tcPr>
            <w:tcW w:w="5040" w:type="dxa"/>
            <w:shd w:val="clear" w:color="auto" w:fill="FFFFFF" w:themeFill="background1"/>
          </w:tcPr>
          <w:p w14:paraId="27E1C5F7" w14:textId="77777777" w:rsidR="000A6690" w:rsidRDefault="00000000" w:rsidP="00856738">
            <w:pPr>
              <w:rPr>
                <w:rFonts w:cs="Times New Roman"/>
                <w:szCs w:val="26"/>
              </w:rPr>
            </w:pPr>
            <w:r>
              <w:rPr>
                <w:rFonts w:eastAsia="Times New Roman" w:cs="Times New Roman"/>
                <w:szCs w:val="26"/>
              </w:rPr>
              <w:t>best_cv_std</w:t>
            </w:r>
          </w:p>
        </w:tc>
        <w:tc>
          <w:tcPr>
            <w:tcW w:w="5040" w:type="dxa"/>
            <w:shd w:val="clear" w:color="auto" w:fill="FFFFFF" w:themeFill="background1"/>
          </w:tcPr>
          <w:p w14:paraId="1B74577E" w14:textId="77777777" w:rsidR="000A6690" w:rsidRDefault="00000000" w:rsidP="00856738">
            <w:pPr>
              <w:rPr>
                <w:rFonts w:cs="Times New Roman"/>
                <w:szCs w:val="26"/>
              </w:rPr>
            </w:pPr>
            <w:r>
              <w:rPr>
                <w:rFonts w:eastAsia="Times New Roman" w:cs="Times New Roman"/>
                <w:szCs w:val="26"/>
              </w:rPr>
              <w:t>0.021116587570262062</w:t>
            </w:r>
          </w:p>
        </w:tc>
      </w:tr>
      <w:tr w:rsidR="000A6690" w14:paraId="349C343E" w14:textId="77777777" w:rsidTr="00850164">
        <w:trPr>
          <w:cantSplit/>
        </w:trPr>
        <w:tc>
          <w:tcPr>
            <w:tcW w:w="5040" w:type="dxa"/>
            <w:shd w:val="clear" w:color="auto" w:fill="FFFFFF" w:themeFill="background1"/>
          </w:tcPr>
          <w:p w14:paraId="0617C130" w14:textId="77777777" w:rsidR="000A6690" w:rsidRDefault="00000000" w:rsidP="00856738">
            <w:pPr>
              <w:rPr>
                <w:rFonts w:cs="Times New Roman"/>
                <w:szCs w:val="26"/>
              </w:rPr>
            </w:pPr>
            <w:r>
              <w:rPr>
                <w:rFonts w:eastAsia="Times New Roman" w:cs="Times New Roman"/>
                <w:szCs w:val="26"/>
              </w:rPr>
              <w:t>metric</w:t>
            </w:r>
          </w:p>
        </w:tc>
        <w:tc>
          <w:tcPr>
            <w:tcW w:w="5040" w:type="dxa"/>
            <w:shd w:val="clear" w:color="auto" w:fill="FFFFFF" w:themeFill="background1"/>
          </w:tcPr>
          <w:p w14:paraId="585AF600" w14:textId="77777777" w:rsidR="000A6690" w:rsidRDefault="00000000" w:rsidP="00856738">
            <w:pPr>
              <w:rPr>
                <w:rFonts w:cs="Times New Roman"/>
                <w:szCs w:val="26"/>
              </w:rPr>
            </w:pPr>
            <w:r>
              <w:rPr>
                <w:rFonts w:eastAsia="Times New Roman" w:cs="Times New Roman"/>
                <w:szCs w:val="26"/>
              </w:rPr>
              <w:t>RMSE on log1p(SalePrice), equivalent to Kaggle log-RMSE convention</w:t>
            </w:r>
          </w:p>
        </w:tc>
      </w:tr>
      <w:tr w:rsidR="000A6690" w14:paraId="64C04111" w14:textId="77777777" w:rsidTr="00850164">
        <w:trPr>
          <w:cantSplit/>
        </w:trPr>
        <w:tc>
          <w:tcPr>
            <w:tcW w:w="5040" w:type="dxa"/>
            <w:shd w:val="clear" w:color="auto" w:fill="FFFFFF" w:themeFill="background1"/>
          </w:tcPr>
          <w:p w14:paraId="678D0AFC" w14:textId="77777777" w:rsidR="000A6690" w:rsidRDefault="00000000" w:rsidP="00856738">
            <w:pPr>
              <w:rPr>
                <w:rFonts w:cs="Times New Roman"/>
                <w:szCs w:val="26"/>
              </w:rPr>
            </w:pPr>
            <w:r>
              <w:rPr>
                <w:rFonts w:eastAsia="Times New Roman" w:cs="Times New Roman"/>
                <w:szCs w:val="26"/>
              </w:rPr>
              <w:t>train_shape</w:t>
            </w:r>
          </w:p>
        </w:tc>
        <w:tc>
          <w:tcPr>
            <w:tcW w:w="5040" w:type="dxa"/>
            <w:shd w:val="clear" w:color="auto" w:fill="FFFFFF" w:themeFill="background1"/>
          </w:tcPr>
          <w:p w14:paraId="28EB44EF" w14:textId="77777777" w:rsidR="000A6690" w:rsidRDefault="00000000" w:rsidP="00856738">
            <w:pPr>
              <w:rPr>
                <w:rFonts w:cs="Times New Roman"/>
                <w:szCs w:val="26"/>
              </w:rPr>
            </w:pPr>
            <w:r>
              <w:rPr>
                <w:rFonts w:eastAsia="Times New Roman" w:cs="Times New Roman"/>
                <w:szCs w:val="26"/>
              </w:rPr>
              <w:t>[1460, 81]</w:t>
            </w:r>
          </w:p>
        </w:tc>
      </w:tr>
      <w:tr w:rsidR="000A6690" w14:paraId="7F4224D3" w14:textId="77777777" w:rsidTr="00850164">
        <w:trPr>
          <w:cantSplit/>
        </w:trPr>
        <w:tc>
          <w:tcPr>
            <w:tcW w:w="5040" w:type="dxa"/>
            <w:shd w:val="clear" w:color="auto" w:fill="FFFFFF" w:themeFill="background1"/>
          </w:tcPr>
          <w:p w14:paraId="3E8D0484" w14:textId="77777777" w:rsidR="000A6690" w:rsidRDefault="00000000" w:rsidP="00856738">
            <w:pPr>
              <w:rPr>
                <w:rFonts w:cs="Times New Roman"/>
                <w:szCs w:val="26"/>
              </w:rPr>
            </w:pPr>
            <w:r>
              <w:rPr>
                <w:rFonts w:eastAsia="Times New Roman" w:cs="Times New Roman"/>
                <w:szCs w:val="26"/>
              </w:rPr>
              <w:t>test_shape</w:t>
            </w:r>
          </w:p>
        </w:tc>
        <w:tc>
          <w:tcPr>
            <w:tcW w:w="5040" w:type="dxa"/>
            <w:shd w:val="clear" w:color="auto" w:fill="FFFFFF" w:themeFill="background1"/>
          </w:tcPr>
          <w:p w14:paraId="42F2FF8A" w14:textId="77777777" w:rsidR="000A6690" w:rsidRDefault="00000000" w:rsidP="00856738">
            <w:pPr>
              <w:rPr>
                <w:rFonts w:cs="Times New Roman"/>
                <w:szCs w:val="26"/>
              </w:rPr>
            </w:pPr>
            <w:r>
              <w:rPr>
                <w:rFonts w:eastAsia="Times New Roman" w:cs="Times New Roman"/>
                <w:szCs w:val="26"/>
              </w:rPr>
              <w:t>[1459, 80]</w:t>
            </w:r>
          </w:p>
        </w:tc>
      </w:tr>
      <w:tr w:rsidR="000A6690" w14:paraId="0CD3E9D7" w14:textId="77777777" w:rsidTr="00850164">
        <w:trPr>
          <w:cantSplit/>
        </w:trPr>
        <w:tc>
          <w:tcPr>
            <w:tcW w:w="5040" w:type="dxa"/>
            <w:shd w:val="clear" w:color="auto" w:fill="FFFFFF" w:themeFill="background1"/>
          </w:tcPr>
          <w:p w14:paraId="278BAEBC" w14:textId="77777777" w:rsidR="000A6690" w:rsidRDefault="00000000" w:rsidP="00856738">
            <w:pPr>
              <w:rPr>
                <w:rFonts w:cs="Times New Roman"/>
                <w:szCs w:val="26"/>
              </w:rPr>
            </w:pPr>
            <w:r>
              <w:rPr>
                <w:rFonts w:eastAsia="Times New Roman" w:cs="Times New Roman"/>
                <w:szCs w:val="26"/>
              </w:rPr>
              <w:t>paper_outliers_gt4000_count</w:t>
            </w:r>
          </w:p>
        </w:tc>
        <w:tc>
          <w:tcPr>
            <w:tcW w:w="5040" w:type="dxa"/>
            <w:shd w:val="clear" w:color="auto" w:fill="FFFFFF" w:themeFill="background1"/>
          </w:tcPr>
          <w:p w14:paraId="34BB3458" w14:textId="77777777" w:rsidR="000A6690" w:rsidRDefault="00000000" w:rsidP="00856738">
            <w:pPr>
              <w:rPr>
                <w:rFonts w:cs="Times New Roman"/>
                <w:szCs w:val="26"/>
              </w:rPr>
            </w:pPr>
            <w:r>
              <w:rPr>
                <w:rFonts w:eastAsia="Times New Roman" w:cs="Times New Roman"/>
                <w:szCs w:val="26"/>
              </w:rPr>
              <w:t>4</w:t>
            </w:r>
          </w:p>
        </w:tc>
      </w:tr>
    </w:tbl>
    <w:p w14:paraId="38BE96BA" w14:textId="77777777" w:rsidR="000A6690" w:rsidRDefault="00000000" w:rsidP="00856738">
      <w:pPr>
        <w:rPr>
          <w:rFonts w:cs="Times New Roman"/>
          <w:b/>
          <w:szCs w:val="26"/>
        </w:rPr>
      </w:pPr>
      <w:r>
        <w:rPr>
          <w:rFonts w:eastAsia="Times New Roman" w:cs="Times New Roman"/>
          <w:b/>
          <w:szCs w:val="26"/>
        </w:rPr>
        <w:br/>
      </w:r>
    </w:p>
    <w:p w14:paraId="02A92B33" w14:textId="77777777" w:rsidR="000A6690" w:rsidRDefault="000A6690" w:rsidP="00856738">
      <w:pPr>
        <w:rPr>
          <w:rFonts w:cs="Times New Roman"/>
          <w:b/>
          <w:szCs w:val="26"/>
        </w:rPr>
      </w:pPr>
    </w:p>
    <w:p w14:paraId="2EEAFDE6" w14:textId="77777777" w:rsidR="000A6690" w:rsidRDefault="000A6690" w:rsidP="00856738">
      <w:pPr>
        <w:rPr>
          <w:rFonts w:cs="Times New Roman"/>
          <w:b/>
          <w:szCs w:val="26"/>
        </w:rPr>
      </w:pPr>
    </w:p>
    <w:p w14:paraId="081B2725" w14:textId="77777777" w:rsidR="000A6690" w:rsidRDefault="00000000" w:rsidP="00856738">
      <w:pPr>
        <w:rPr>
          <w:rFonts w:cs="Times New Roman"/>
          <w:szCs w:val="26"/>
        </w:rPr>
      </w:pPr>
      <w:r>
        <w:rPr>
          <w:rFonts w:eastAsia="Times New Roman" w:cs="Times New Roman"/>
          <w:b/>
          <w:szCs w:val="26"/>
        </w:rPr>
        <w:t>outputs/best_model.joblib — cấu trúc đọc được sau joblib.load(), không phải nội dung nhị phân: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0"/>
        <w:gridCol w:w="5040"/>
      </w:tblGrid>
      <w:tr w:rsidR="000A6690" w14:paraId="1067BFE6" w14:textId="77777777" w:rsidTr="00850164">
        <w:tc>
          <w:tcPr>
            <w:tcW w:w="5040" w:type="dxa"/>
            <w:shd w:val="clear" w:color="auto" w:fill="FFFFFF" w:themeFill="background1"/>
          </w:tcPr>
          <w:p w14:paraId="14B95E9B" w14:textId="77777777" w:rsidR="000A6690" w:rsidRDefault="00000000" w:rsidP="00856738">
            <w:pPr>
              <w:rPr>
                <w:rFonts w:cs="Times New Roman"/>
                <w:szCs w:val="26"/>
              </w:rPr>
            </w:pPr>
            <w:r>
              <w:rPr>
                <w:rFonts w:eastAsia="Times New Roman" w:cs="Times New Roman"/>
                <w:b/>
                <w:szCs w:val="26"/>
              </w:rPr>
              <w:t>Thuộc tính</w:t>
            </w:r>
          </w:p>
        </w:tc>
        <w:tc>
          <w:tcPr>
            <w:tcW w:w="5040" w:type="dxa"/>
            <w:shd w:val="clear" w:color="auto" w:fill="FFFFFF" w:themeFill="background1"/>
          </w:tcPr>
          <w:p w14:paraId="266F2193" w14:textId="77777777" w:rsidR="000A6690" w:rsidRDefault="00000000" w:rsidP="00856738">
            <w:pPr>
              <w:rPr>
                <w:rFonts w:cs="Times New Roman"/>
                <w:szCs w:val="26"/>
              </w:rPr>
            </w:pPr>
            <w:r>
              <w:rPr>
                <w:rFonts w:eastAsia="Times New Roman" w:cs="Times New Roman"/>
                <w:b/>
                <w:szCs w:val="26"/>
              </w:rPr>
              <w:t>Giá trị</w:t>
            </w:r>
          </w:p>
        </w:tc>
      </w:tr>
      <w:tr w:rsidR="000A6690" w14:paraId="2B3420B1" w14:textId="77777777" w:rsidTr="00850164">
        <w:trPr>
          <w:cantSplit/>
        </w:trPr>
        <w:tc>
          <w:tcPr>
            <w:tcW w:w="5040" w:type="dxa"/>
            <w:shd w:val="clear" w:color="auto" w:fill="FFFFFF" w:themeFill="background1"/>
          </w:tcPr>
          <w:p w14:paraId="77399692" w14:textId="77777777" w:rsidR="000A6690" w:rsidRDefault="00000000" w:rsidP="00856738">
            <w:pPr>
              <w:rPr>
                <w:rFonts w:cs="Times New Roman"/>
                <w:szCs w:val="26"/>
              </w:rPr>
            </w:pPr>
            <w:r>
              <w:rPr>
                <w:rFonts w:eastAsia="Times New Roman" w:cs="Times New Roman"/>
                <w:szCs w:val="26"/>
              </w:rPr>
              <w:t>Kiểu object</w:t>
            </w:r>
          </w:p>
        </w:tc>
        <w:tc>
          <w:tcPr>
            <w:tcW w:w="5040" w:type="dxa"/>
            <w:shd w:val="clear" w:color="auto" w:fill="FFFFFF" w:themeFill="background1"/>
          </w:tcPr>
          <w:p w14:paraId="77524BD5" w14:textId="77777777" w:rsidR="000A6690" w:rsidRDefault="00000000" w:rsidP="00856738">
            <w:pPr>
              <w:rPr>
                <w:rFonts w:cs="Times New Roman"/>
                <w:szCs w:val="26"/>
              </w:rPr>
            </w:pPr>
            <w:r>
              <w:rPr>
                <w:rFonts w:eastAsia="Times New Roman" w:cs="Times New Roman"/>
                <w:szCs w:val="26"/>
              </w:rPr>
              <w:t>sklearn.pipeline.Pipeline</w:t>
            </w:r>
          </w:p>
        </w:tc>
      </w:tr>
      <w:tr w:rsidR="000A6690" w14:paraId="3F3287A3" w14:textId="77777777" w:rsidTr="00850164">
        <w:trPr>
          <w:cantSplit/>
        </w:trPr>
        <w:tc>
          <w:tcPr>
            <w:tcW w:w="5040" w:type="dxa"/>
            <w:shd w:val="clear" w:color="auto" w:fill="FFFFFF" w:themeFill="background1"/>
          </w:tcPr>
          <w:p w14:paraId="09D6F8F3" w14:textId="77777777" w:rsidR="000A6690" w:rsidRDefault="00000000" w:rsidP="00856738">
            <w:pPr>
              <w:rPr>
                <w:rFonts w:cs="Times New Roman"/>
                <w:szCs w:val="26"/>
              </w:rPr>
            </w:pPr>
            <w:r>
              <w:rPr>
                <w:rFonts w:eastAsia="Times New Roman" w:cs="Times New Roman"/>
                <w:szCs w:val="26"/>
              </w:rPr>
              <w:lastRenderedPageBreak/>
              <w:t>Các bước (steps)</w:t>
            </w:r>
          </w:p>
        </w:tc>
        <w:tc>
          <w:tcPr>
            <w:tcW w:w="5040" w:type="dxa"/>
            <w:shd w:val="clear" w:color="auto" w:fill="FFFFFF" w:themeFill="background1"/>
          </w:tcPr>
          <w:p w14:paraId="1719432B" w14:textId="77777777" w:rsidR="000A6690" w:rsidRDefault="00000000" w:rsidP="00856738">
            <w:pPr>
              <w:rPr>
                <w:rFonts w:cs="Times New Roman"/>
                <w:szCs w:val="26"/>
              </w:rPr>
            </w:pPr>
            <w:r>
              <w:rPr>
                <w:rFonts w:eastAsia="Times New Roman" w:cs="Times New Roman"/>
                <w:szCs w:val="26"/>
              </w:rPr>
              <w:t>preprocess=ColumnTransformer -&gt; model=GradientBoostingRegressor</w:t>
            </w:r>
          </w:p>
        </w:tc>
      </w:tr>
      <w:tr w:rsidR="000A6690" w14:paraId="73A06F50" w14:textId="77777777" w:rsidTr="00850164">
        <w:trPr>
          <w:cantSplit/>
        </w:trPr>
        <w:tc>
          <w:tcPr>
            <w:tcW w:w="5040" w:type="dxa"/>
            <w:shd w:val="clear" w:color="auto" w:fill="FFFFFF" w:themeFill="background1"/>
          </w:tcPr>
          <w:p w14:paraId="108A48D7" w14:textId="77777777" w:rsidR="000A6690" w:rsidRDefault="00000000" w:rsidP="00856738">
            <w:pPr>
              <w:rPr>
                <w:rFonts w:cs="Times New Roman"/>
                <w:szCs w:val="26"/>
              </w:rPr>
            </w:pPr>
            <w:r>
              <w:rPr>
                <w:rFonts w:eastAsia="Times New Roman" w:cs="Times New Roman"/>
                <w:szCs w:val="26"/>
              </w:rPr>
              <w:t>Model cuối cùng</w:t>
            </w:r>
          </w:p>
        </w:tc>
        <w:tc>
          <w:tcPr>
            <w:tcW w:w="5040" w:type="dxa"/>
            <w:shd w:val="clear" w:color="auto" w:fill="FFFFFF" w:themeFill="background1"/>
          </w:tcPr>
          <w:p w14:paraId="241924AB" w14:textId="77777777" w:rsidR="000A6690" w:rsidRDefault="00000000" w:rsidP="00856738">
            <w:pPr>
              <w:rPr>
                <w:rFonts w:cs="Times New Roman"/>
                <w:szCs w:val="26"/>
              </w:rPr>
            </w:pPr>
            <w:r>
              <w:rPr>
                <w:rFonts w:eastAsia="Times New Roman" w:cs="Times New Roman"/>
                <w:szCs w:val="26"/>
              </w:rPr>
              <w:t>GradientBoostingRegressor</w:t>
            </w:r>
          </w:p>
        </w:tc>
      </w:tr>
      <w:tr w:rsidR="000A6690" w14:paraId="4C10EE6B" w14:textId="77777777" w:rsidTr="00850164">
        <w:trPr>
          <w:cantSplit/>
        </w:trPr>
        <w:tc>
          <w:tcPr>
            <w:tcW w:w="5040" w:type="dxa"/>
            <w:shd w:val="clear" w:color="auto" w:fill="FFFFFF" w:themeFill="background1"/>
          </w:tcPr>
          <w:p w14:paraId="6CDB3CEE" w14:textId="77777777" w:rsidR="000A6690" w:rsidRDefault="00000000" w:rsidP="00856738">
            <w:pPr>
              <w:rPr>
                <w:rFonts w:cs="Times New Roman"/>
                <w:szCs w:val="26"/>
              </w:rPr>
            </w:pPr>
            <w:r>
              <w:rPr>
                <w:rFonts w:eastAsia="Times New Roman" w:cs="Times New Roman"/>
                <w:szCs w:val="26"/>
              </w:rPr>
              <w:t>Số chiều đầu vào sau one-hot</w:t>
            </w:r>
          </w:p>
        </w:tc>
        <w:tc>
          <w:tcPr>
            <w:tcW w:w="5040" w:type="dxa"/>
            <w:shd w:val="clear" w:color="auto" w:fill="FFFFFF" w:themeFill="background1"/>
          </w:tcPr>
          <w:p w14:paraId="31BD73D1" w14:textId="77777777" w:rsidR="000A6690" w:rsidRDefault="00000000" w:rsidP="00856738">
            <w:pPr>
              <w:rPr>
                <w:rFonts w:cs="Times New Roman"/>
                <w:szCs w:val="26"/>
              </w:rPr>
            </w:pPr>
            <w:r>
              <w:rPr>
                <w:rFonts w:eastAsia="Times New Roman" w:cs="Times New Roman"/>
                <w:szCs w:val="26"/>
              </w:rPr>
              <w:t>350</w:t>
            </w:r>
          </w:p>
        </w:tc>
      </w:tr>
      <w:tr w:rsidR="000A6690" w14:paraId="186CEDAC" w14:textId="77777777" w:rsidTr="00850164">
        <w:trPr>
          <w:cantSplit/>
        </w:trPr>
        <w:tc>
          <w:tcPr>
            <w:tcW w:w="5040" w:type="dxa"/>
            <w:shd w:val="clear" w:color="auto" w:fill="FFFFFF" w:themeFill="background1"/>
          </w:tcPr>
          <w:p w14:paraId="40976260" w14:textId="77777777" w:rsidR="000A6690" w:rsidRDefault="00000000" w:rsidP="00856738">
            <w:pPr>
              <w:rPr>
                <w:rFonts w:cs="Times New Roman"/>
                <w:szCs w:val="26"/>
              </w:rPr>
            </w:pPr>
            <w:r>
              <w:rPr>
                <w:rFonts w:eastAsia="Times New Roman" w:cs="Times New Roman"/>
                <w:szCs w:val="26"/>
              </w:rPr>
              <w:t>Một số hyperparameter đã fit</w:t>
            </w:r>
          </w:p>
        </w:tc>
        <w:tc>
          <w:tcPr>
            <w:tcW w:w="5040" w:type="dxa"/>
            <w:shd w:val="clear" w:color="auto" w:fill="FFFFFF" w:themeFill="background1"/>
          </w:tcPr>
          <w:p w14:paraId="0AA5DF1C" w14:textId="77777777" w:rsidR="000A6690" w:rsidRDefault="00000000" w:rsidP="00856738">
            <w:pPr>
              <w:rPr>
                <w:rFonts w:cs="Times New Roman"/>
                <w:szCs w:val="26"/>
              </w:rPr>
            </w:pPr>
            <w:r>
              <w:rPr>
                <w:rFonts w:eastAsia="Times New Roman" w:cs="Times New Roman"/>
                <w:szCs w:val="26"/>
              </w:rPr>
              <w:t>alpha=0.9, ccp_alpha=0.0, criterion=deprecated, init=None, learning_rate=0.025, loss=huber, max_depth=3, max_features=sqrt</w:t>
            </w:r>
          </w:p>
        </w:tc>
      </w:tr>
    </w:tbl>
    <w:p w14:paraId="25E69150" w14:textId="77777777" w:rsidR="000A6690" w:rsidRPr="006409D7" w:rsidRDefault="00000000" w:rsidP="00856738">
      <w:pPr>
        <w:rPr>
          <w:rFonts w:cs="Times New Roman"/>
          <w:b/>
          <w:bCs/>
          <w:szCs w:val="26"/>
        </w:rPr>
      </w:pPr>
      <w:r w:rsidRPr="006409D7">
        <w:rPr>
          <w:rFonts w:eastAsia="Times New Roman" w:cs="Times New Roman"/>
          <w:b/>
          <w:bCs/>
          <w:szCs w:val="26"/>
        </w:rPr>
        <w:t>9. Kết luận</w:t>
      </w:r>
    </w:p>
    <w:p w14:paraId="19617BE3" w14:textId="77777777" w:rsidR="000A6690" w:rsidRDefault="00000000" w:rsidP="00856738">
      <w:pPr>
        <w:rPr>
          <w:rFonts w:cs="Times New Roman"/>
          <w:szCs w:val="26"/>
        </w:rPr>
      </w:pPr>
      <w:r>
        <w:rPr>
          <w:rFonts w:eastAsia="Times New Roman" w:cs="Times New Roman"/>
          <w:szCs w:val="26"/>
        </w:rPr>
        <w:t>Trong các cấu hình thử, Gradient Boosting trên engineered features là ứng viên phù hợp nhất theo log-RMSE cross-validation. Ridge engineered là baseline tuyến tính tốt để đối chiếu. Loại bốn căn lớn chỉ cải thiện điểm trung bình rất nhỏ, nên chọn giữ hay loại cần dựa vào mục tiêu dự đoán nhóm nhà lớn và xác nhận thêm. MLP hiện chưa đạt tốt với cấu hình đang dùng.</w:t>
      </w:r>
    </w:p>
    <w:p w14:paraId="4BDA746D" w14:textId="77777777" w:rsidR="000A6690" w:rsidRDefault="00000000" w:rsidP="00856738">
      <w:pPr>
        <w:rPr>
          <w:rFonts w:cs="Times New Roman"/>
          <w:szCs w:val="26"/>
        </w:rPr>
      </w:pPr>
      <w:r>
        <w:rPr>
          <w:rFonts w:eastAsia="Times New Roman" w:cs="Times New Roman"/>
          <w:szCs w:val="26"/>
        </w:rPr>
        <w:t>Tài liệu tham khảo</w:t>
      </w:r>
    </w:p>
    <w:p w14:paraId="16B165F2" w14:textId="77777777" w:rsidR="000A6690" w:rsidRDefault="00000000" w:rsidP="00856738">
      <w:pPr>
        <w:rPr>
          <w:rFonts w:cs="Times New Roman"/>
          <w:szCs w:val="26"/>
        </w:rPr>
      </w:pPr>
      <w:r>
        <w:rPr>
          <w:rFonts w:eastAsia="Times New Roman" w:cs="Times New Roman"/>
          <w:szCs w:val="26"/>
        </w:rPr>
        <w:t>[1] De Cock, D. (2011). Ames, Iowa: Alternative to the Boston Housing Data as an End of Semester Regression Project. Journal of Statistics Education, 19(3). https://jse.amstat.org/v19n3/decock.pdf</w:t>
      </w:r>
    </w:p>
    <w:p w14:paraId="2EA0C16B" w14:textId="77777777" w:rsidR="000A6690" w:rsidRDefault="00000000" w:rsidP="00856738">
      <w:pPr>
        <w:rPr>
          <w:rFonts w:cs="Times New Roman"/>
          <w:szCs w:val="26"/>
        </w:rPr>
      </w:pPr>
      <w:r>
        <w:rPr>
          <w:rFonts w:eastAsia="Times New Roman" w:cs="Times New Roman"/>
          <w:szCs w:val="26"/>
        </w:rPr>
        <w:t>[2] Kaggle. House Prices: Advanced Regression Techniques. https://www.kaggle.com/competitions/house-prices-advanced-regression-techniques</w:t>
      </w:r>
    </w:p>
    <w:sectPr w:rsidR="000A6690">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80E0" w14:textId="77777777" w:rsidR="008B1A38" w:rsidRDefault="008B1A38">
      <w:pPr>
        <w:spacing w:line="240" w:lineRule="auto"/>
      </w:pPr>
      <w:r>
        <w:separator/>
      </w:r>
    </w:p>
  </w:endnote>
  <w:endnote w:type="continuationSeparator" w:id="0">
    <w:p w14:paraId="3CC61284" w14:textId="77777777" w:rsidR="008B1A38" w:rsidRDefault="008B1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8B24" w14:textId="77777777" w:rsidR="00FE1794" w:rsidRDefault="00FE1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0DB1" w14:textId="77777777" w:rsidR="008B1A38" w:rsidRDefault="008B1A38">
      <w:pPr>
        <w:spacing w:after="0"/>
      </w:pPr>
      <w:r>
        <w:separator/>
      </w:r>
    </w:p>
  </w:footnote>
  <w:footnote w:type="continuationSeparator" w:id="0">
    <w:p w14:paraId="0395EE5B" w14:textId="77777777" w:rsidR="008B1A38" w:rsidRDefault="008B1A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67E8" w14:textId="77777777" w:rsidR="00FE1794" w:rsidRDefault="00FE1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6140108">
    <w:abstractNumId w:val="5"/>
  </w:num>
  <w:num w:numId="2" w16cid:durableId="148449524">
    <w:abstractNumId w:val="3"/>
  </w:num>
  <w:num w:numId="3" w16cid:durableId="1475567587">
    <w:abstractNumId w:val="2"/>
  </w:num>
  <w:num w:numId="4" w16cid:durableId="607735818">
    <w:abstractNumId w:val="4"/>
  </w:num>
  <w:num w:numId="5" w16cid:durableId="1803039977">
    <w:abstractNumId w:val="1"/>
  </w:num>
  <w:num w:numId="6" w16cid:durableId="2137486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90"/>
    <w:rsid w:val="000B3E02"/>
    <w:rsid w:val="000D7FB8"/>
    <w:rsid w:val="0015074B"/>
    <w:rsid w:val="00172A1A"/>
    <w:rsid w:val="0018224C"/>
    <w:rsid w:val="001E5395"/>
    <w:rsid w:val="001F090D"/>
    <w:rsid w:val="00263731"/>
    <w:rsid w:val="0029639D"/>
    <w:rsid w:val="002A7FE8"/>
    <w:rsid w:val="002B7E36"/>
    <w:rsid w:val="00326F90"/>
    <w:rsid w:val="003409E1"/>
    <w:rsid w:val="003445DF"/>
    <w:rsid w:val="0038544F"/>
    <w:rsid w:val="003B4E59"/>
    <w:rsid w:val="003F3883"/>
    <w:rsid w:val="0043601C"/>
    <w:rsid w:val="004401BA"/>
    <w:rsid w:val="00464608"/>
    <w:rsid w:val="004677B5"/>
    <w:rsid w:val="004F5475"/>
    <w:rsid w:val="005A5E60"/>
    <w:rsid w:val="005D75AB"/>
    <w:rsid w:val="006409D7"/>
    <w:rsid w:val="006505CD"/>
    <w:rsid w:val="006D1DB6"/>
    <w:rsid w:val="007A4C75"/>
    <w:rsid w:val="007C16F1"/>
    <w:rsid w:val="007C6661"/>
    <w:rsid w:val="00806BC7"/>
    <w:rsid w:val="00827AEB"/>
    <w:rsid w:val="00850164"/>
    <w:rsid w:val="00856738"/>
    <w:rsid w:val="008648E8"/>
    <w:rsid w:val="0087095F"/>
    <w:rsid w:val="008A7265"/>
    <w:rsid w:val="008B1A38"/>
    <w:rsid w:val="009C412B"/>
    <w:rsid w:val="00A31284"/>
    <w:rsid w:val="00A54AEA"/>
    <w:rsid w:val="00AA1D8D"/>
    <w:rsid w:val="00AB3D46"/>
    <w:rsid w:val="00B279E9"/>
    <w:rsid w:val="00B37CF2"/>
    <w:rsid w:val="00B47730"/>
    <w:rsid w:val="00BD0F81"/>
    <w:rsid w:val="00C11E25"/>
    <w:rsid w:val="00C947A4"/>
    <w:rsid w:val="00CA4B7B"/>
    <w:rsid w:val="00CB0664"/>
    <w:rsid w:val="00D96076"/>
    <w:rsid w:val="00DC3F12"/>
    <w:rsid w:val="00DC5B88"/>
    <w:rsid w:val="00DD182D"/>
    <w:rsid w:val="00DE324E"/>
    <w:rsid w:val="00EF6D0A"/>
    <w:rsid w:val="00F26896"/>
    <w:rsid w:val="00FC693F"/>
    <w:rsid w:val="00FE1794"/>
    <w:rsid w:val="27290360"/>
    <w:rsid w:val="68BA72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5CC4F2"/>
  <w14:defaultImageDpi w14:val="300"/>
  <w15:docId w15:val="{33718178-D649-4FDF-992D-263F5B99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Cs w:val="16"/>
    </w:rPr>
  </w:style>
  <w:style w:type="paragraph" w:styleId="Caption">
    <w:name w:val="caption"/>
    <w:basedOn w:val="Normal"/>
    <w:next w:val="Normal"/>
    <w:uiPriority w:val="35"/>
    <w:semiHidden/>
    <w:unhideWhenUsed/>
    <w:qFormat/>
    <w:pPr>
      <w:spacing w:line="240" w:lineRule="auto"/>
    </w:pPr>
    <w:rPr>
      <w:b/>
      <w:bCs/>
      <w:szCs w:val="18"/>
    </w:rPr>
  </w:style>
  <w:style w:type="character" w:styleId="Emphasis">
    <w:name w:val="Emphasis"/>
    <w:basedOn w:val="DefaultParagraphFont"/>
    <w:uiPriority w:val="20"/>
    <w:qFormat/>
    <w:rPr>
      <w:rFonts w:ascii="Times New Roman" w:hAnsi="Times New Roman"/>
      <w:i/>
      <w:iCs/>
      <w:color w:val="000000"/>
      <w:sz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olor w:val="000000"/>
      <w:sz w:val="26"/>
    </w:rPr>
  </w:style>
  <w:style w:type="character" w:styleId="Strong">
    <w:name w:val="Strong"/>
    <w:basedOn w:val="DefaultParagraphFont"/>
    <w:uiPriority w:val="22"/>
    <w:qFormat/>
    <w:rPr>
      <w:rFonts w:ascii="Times New Roman" w:hAnsi="Times New Roman"/>
      <w:b/>
      <w:bCs/>
      <w:color w:val="000000"/>
      <w:sz w:val="26"/>
    </w:rPr>
  </w:style>
  <w:style w:type="paragraph" w:styleId="Subtitle">
    <w:name w:val="Subtitle"/>
    <w:basedOn w:val="Normal"/>
    <w:next w:val="Normal"/>
    <w:link w:val="SubtitleChar"/>
    <w:uiPriority w:val="11"/>
    <w:qFormat/>
    <w:rPr>
      <w:rFonts w:asciiTheme="majorHAnsi" w:eastAsiaTheme="majorEastAsia" w:hAnsiTheme="majorHAnsi" w:cstheme="majorBidi"/>
      <w:i/>
      <w:iCs/>
      <w:spacing w:val="15"/>
      <w:szCs w:val="24"/>
    </w:rPr>
  </w:style>
  <w:style w:type="table" w:styleId="TableGrid">
    <w:name w:val="Table Grid"/>
    <w:basedOn w:val="TableNormal"/>
    <w:uiPriority w:val="59"/>
    <w:qFormat/>
    <w:rPr>
      <w:rFonts w:ascii="Times New Roman" w:hAnsi="Times New Roman"/>
      <w:color w:val="000000"/>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table" w:styleId="LightShading">
    <w:name w:val="Light Shading"/>
    <w:basedOn w:val="TableNormal"/>
    <w:uiPriority w:val="60"/>
    <w:qFormat/>
    <w:rPr>
      <w:rFonts w:ascii="Times New Roman" w:hAnsi="Times New Roman"/>
      <w:color w:val="000000"/>
      <w:sz w:val="26"/>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rFonts w:ascii="Times New Roman" w:hAnsi="Times New Roman"/>
      <w:color w:val="000000"/>
      <w:sz w:val="26"/>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rFonts w:ascii="Times New Roman" w:hAnsi="Times New Roman"/>
      <w:color w:val="000000"/>
      <w:sz w:val="26"/>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rFonts w:ascii="Times New Roman" w:hAnsi="Times New Roman"/>
      <w:color w:val="000000"/>
      <w:sz w:val="26"/>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rFonts w:ascii="Times New Roman" w:hAnsi="Times New Roman"/>
      <w:color w:val="000000"/>
      <w:sz w:val="26"/>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rFonts w:ascii="Times New Roman" w:hAnsi="Times New Roman"/>
      <w:color w:val="000000"/>
      <w:sz w:val="26"/>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rFonts w:ascii="Times New Roman" w:hAnsi="Times New Roman"/>
      <w:color w:val="000000"/>
      <w:sz w:val="26"/>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Pr>
      <w:rFonts w:ascii="Times New Roman" w:hAnsi="Times New Roman"/>
      <w:color w:val="000000"/>
      <w:sz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Pr>
      <w:rFonts w:ascii="Times New Roman" w:hAnsi="Times New Roman"/>
      <w:color w:val="000000"/>
      <w:sz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rPr>
      <w:rFonts w:ascii="Times New Roman" w:hAnsi="Times New Roman"/>
      <w:color w:val="000000"/>
      <w:sz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Pr>
      <w:rFonts w:ascii="Times New Roman" w:hAnsi="Times New Roman"/>
      <w:color w:val="000000"/>
      <w:sz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Pr>
      <w:rFonts w:ascii="Times New Roman" w:hAnsi="Times New Roman"/>
      <w:color w:val="000000"/>
      <w:sz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Pr>
      <w:rFonts w:ascii="Times New Roman" w:hAnsi="Times New Roman"/>
      <w:color w:val="000000"/>
      <w:sz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Pr>
      <w:rFonts w:ascii="Times New Roman" w:hAnsi="Times New Roman"/>
      <w:color w:val="000000"/>
      <w:sz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Pr>
      <w:rFonts w:ascii="Times New Roman" w:hAnsi="Times New Roman"/>
      <w:color w:val="000000"/>
      <w:sz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Pr>
      <w:rFonts w:ascii="Times New Roman" w:hAnsi="Times New Roman"/>
      <w:color w:val="000000"/>
      <w:sz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Pr>
      <w:rFonts w:ascii="Times New Roman" w:hAnsi="Times New Roman"/>
      <w:color w:val="000000"/>
      <w:sz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Pr>
      <w:rFonts w:ascii="Times New Roman" w:hAnsi="Times New Roman"/>
      <w:color w:val="000000"/>
      <w:sz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Pr>
      <w:rFonts w:ascii="Times New Roman" w:hAnsi="Times New Roman"/>
      <w:color w:val="000000"/>
      <w:sz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Pr>
      <w:rFonts w:ascii="Times New Roman" w:hAnsi="Times New Roman"/>
      <w:color w:val="000000"/>
      <w:sz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Pr>
      <w:rFonts w:ascii="Times New Roman" w:hAnsi="Times New Roman"/>
      <w:color w:val="000000"/>
      <w:sz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Pr>
      <w:rFonts w:ascii="Times New Roman" w:hAnsi="Times New Roman"/>
      <w:color w:val="000000"/>
      <w:sz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Pr>
      <w:rFonts w:ascii="Times New Roman" w:hAnsi="Times New Roman"/>
      <w:color w:val="000000"/>
      <w:sz w:val="26"/>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ascii="Times New Roman" w:hAnsi="Times New Roman"/>
      <w:color w:val="000000"/>
      <w:sz w:val="26"/>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ascii="Times New Roman" w:hAnsi="Times New Roman"/>
      <w:color w:val="000000"/>
      <w:sz w:val="26"/>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ascii="Times New Roman" w:hAnsi="Times New Roman"/>
      <w:color w:val="000000"/>
      <w:sz w:val="26"/>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ascii="Times New Roman" w:hAnsi="Times New Roman"/>
      <w:color w:val="000000"/>
      <w:sz w:val="26"/>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ascii="Times New Roman" w:hAnsi="Times New Roman"/>
      <w:color w:val="000000"/>
      <w:sz w:val="26"/>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ascii="Times New Roman" w:hAnsi="Times New Roman"/>
      <w:color w:val="000000"/>
      <w:sz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rFonts w:ascii="Times New Roman" w:hAnsi="Times New Roman"/>
      <w:color w:val="000000"/>
      <w:sz w:val="26"/>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rFonts w:ascii="Times New Roman" w:hAnsi="Times New Roman"/>
      <w:color w:val="000000"/>
      <w:sz w:val="26"/>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rFonts w:ascii="Times New Roman" w:hAnsi="Times New Roman"/>
      <w:color w:val="000000"/>
      <w:sz w:val="26"/>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rFonts w:ascii="Times New Roman" w:hAnsi="Times New Roman"/>
      <w:color w:val="000000"/>
      <w:sz w:val="26"/>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rFonts w:ascii="Times New Roman" w:hAnsi="Times New Roman"/>
      <w:color w:val="000000"/>
      <w:sz w:val="26"/>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rFonts w:ascii="Times New Roman" w:hAnsi="Times New Roman"/>
      <w:color w:val="000000"/>
      <w:sz w:val="26"/>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rFonts w:ascii="Times New Roman" w:hAnsi="Times New Roman"/>
      <w:color w:val="000000"/>
      <w:sz w:val="26"/>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sz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sz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sz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sz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sz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sz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sz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Pr>
      <w:rFonts w:ascii="Times New Roman" w:hAnsi="Times New Roman"/>
      <w:color w:val="000000"/>
      <w:sz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Pr>
      <w:rFonts w:ascii="Times New Roman" w:hAnsi="Times New Roman"/>
      <w:color w:val="000000"/>
      <w:sz w:val="26"/>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Pr>
      <w:rFonts w:ascii="Times New Roman" w:hAnsi="Times New Roman"/>
      <w:color w:val="000000"/>
      <w:sz w:val="26"/>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Pr>
      <w:rFonts w:ascii="Times New Roman" w:hAnsi="Times New Roman"/>
      <w:color w:val="000000"/>
      <w:sz w:val="26"/>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Pr>
      <w:rFonts w:ascii="Times New Roman" w:hAnsi="Times New Roman"/>
      <w:color w:val="000000"/>
      <w:sz w:val="26"/>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Pr>
      <w:rFonts w:ascii="Times New Roman" w:hAnsi="Times New Roman"/>
      <w:color w:val="000000"/>
      <w:sz w:val="26"/>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Pr>
      <w:rFonts w:ascii="Times New Roman" w:hAnsi="Times New Roman"/>
      <w:color w:val="000000"/>
      <w:sz w:val="26"/>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sz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sz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sz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sz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sz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sz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sz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Pr>
      <w:rFonts w:ascii="Times New Roman" w:hAnsi="Times New Roman"/>
      <w:color w:val="000000"/>
      <w:sz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rFonts w:ascii="Times New Roman" w:hAnsi="Times New Roman"/>
      <w:color w:val="000000"/>
      <w:sz w:val="26"/>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rFonts w:ascii="Times New Roman" w:hAnsi="Times New Roman"/>
      <w:color w:val="000000"/>
      <w:sz w:val="26"/>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rFonts w:ascii="Times New Roman" w:hAnsi="Times New Roman"/>
      <w:color w:val="000000"/>
      <w:sz w:val="26"/>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rFonts w:ascii="Times New Roman" w:hAnsi="Times New Roman"/>
      <w:color w:val="000000"/>
      <w:sz w:val="26"/>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rFonts w:ascii="Times New Roman" w:hAnsi="Times New Roman"/>
      <w:color w:val="000000"/>
      <w:sz w:val="26"/>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rFonts w:ascii="Times New Roman" w:hAnsi="Times New Roman"/>
      <w:color w:val="000000"/>
      <w:sz w:val="26"/>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rFonts w:ascii="Times New Roman" w:hAnsi="Times New Roman"/>
      <w:color w:val="000000"/>
      <w:sz w:val="26"/>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rFonts w:ascii="Times New Roman" w:hAnsi="Times New Roman"/>
      <w:color w:val="000000"/>
      <w:sz w:val="26"/>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rFonts w:ascii="Times New Roman" w:hAnsi="Times New Roman"/>
      <w:color w:val="000000"/>
      <w:sz w:val="26"/>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rFonts w:ascii="Times New Roman" w:hAnsi="Times New Roman"/>
      <w:color w:val="000000"/>
      <w:sz w:val="26"/>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rFonts w:ascii="Times New Roman" w:hAnsi="Times New Roman"/>
      <w:color w:val="000000"/>
      <w:sz w:val="26"/>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rFonts w:ascii="Times New Roman" w:hAnsi="Times New Roman"/>
      <w:color w:val="000000"/>
      <w:sz w:val="26"/>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rFonts w:ascii="Times New Roman" w:hAnsi="Times New Roman"/>
      <w:color w:val="000000"/>
      <w:sz w:val="26"/>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rFonts w:ascii="Times New Roman" w:hAnsi="Times New Roman"/>
      <w:color w:val="000000"/>
      <w:sz w:val="26"/>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rFonts w:ascii="Times New Roman" w:hAnsi="Times New Roman"/>
      <w:color w:val="000000"/>
      <w:sz w:val="26"/>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rFonts w:ascii="Times New Roman" w:hAnsi="Times New Roman"/>
      <w:color w:val="000000"/>
      <w:sz w:val="26"/>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rFonts w:ascii="Times New Roman" w:hAnsi="Times New Roman"/>
      <w:color w:val="000000"/>
      <w:sz w:val="26"/>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rFonts w:ascii="Times New Roman" w:hAnsi="Times New Roman"/>
      <w:color w:val="000000"/>
      <w:sz w:val="26"/>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rFonts w:ascii="Times New Roman" w:hAnsi="Times New Roman"/>
      <w:color w:val="000000"/>
      <w:sz w:val="26"/>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rFonts w:ascii="Times New Roman" w:hAnsi="Times New Roman"/>
      <w:color w:val="000000"/>
      <w:sz w:val="26"/>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rFonts w:ascii="Times New Roman" w:hAnsi="Times New Roman"/>
      <w:color w:val="000000"/>
      <w:sz w:val="26"/>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rFonts w:ascii="Times New Roman" w:hAnsi="Times New Roman"/>
      <w:color w:val="000000"/>
      <w:sz w:val="26"/>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hAnsi="Times New Roman"/>
      <w:color w:val="000000"/>
      <w:sz w:val="26"/>
    </w:rPr>
  </w:style>
  <w:style w:type="character" w:customStyle="1" w:styleId="FooterChar">
    <w:name w:val="Footer Char"/>
    <w:basedOn w:val="DefaultParagraphFont"/>
    <w:link w:val="Footer"/>
    <w:uiPriority w:val="99"/>
    <w:qFormat/>
    <w:rPr>
      <w:rFonts w:ascii="Times New Roman" w:hAnsi="Times New Roman"/>
      <w:color w:val="000000"/>
      <w:sz w:val="26"/>
    </w:rPr>
  </w:style>
  <w:style w:type="paragraph" w:styleId="NoSpacing">
    <w:name w:val="No Spacing"/>
    <w:uiPriority w:val="1"/>
    <w:qFormat/>
    <w:rPr>
      <w:rFonts w:ascii="Times New Roman" w:hAnsi="Times New Roman"/>
      <w:color w:val="000000"/>
      <w:sz w:val="26"/>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000000"/>
      <w:sz w:val="26"/>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000000"/>
      <w:sz w:val="26"/>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000000"/>
      <w:spacing w:val="5"/>
      <w:kern w:val="28"/>
      <w:sz w:val="26"/>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000000"/>
      <w:spacing w:val="15"/>
      <w:sz w:val="26"/>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hAnsi="Times New Roman"/>
      <w:color w:val="000000"/>
      <w:sz w:val="26"/>
    </w:rPr>
  </w:style>
  <w:style w:type="character" w:customStyle="1" w:styleId="BodyText2Char">
    <w:name w:val="Body Text 2 Char"/>
    <w:basedOn w:val="DefaultParagraphFont"/>
    <w:link w:val="BodyText2"/>
    <w:uiPriority w:val="99"/>
    <w:qFormat/>
    <w:rPr>
      <w:rFonts w:ascii="Times New Roman" w:hAnsi="Times New Roman"/>
      <w:color w:val="000000"/>
      <w:sz w:val="26"/>
    </w:rPr>
  </w:style>
  <w:style w:type="character" w:customStyle="1" w:styleId="BodyText3Char">
    <w:name w:val="Body Text 3 Char"/>
    <w:basedOn w:val="DefaultParagraphFont"/>
    <w:link w:val="BodyText3"/>
    <w:uiPriority w:val="99"/>
    <w:qFormat/>
    <w:rPr>
      <w:rFonts w:ascii="Times New Roman" w:hAnsi="Times New Roman"/>
      <w:color w:val="000000"/>
      <w:sz w:val="26"/>
      <w:szCs w:val="16"/>
    </w:rPr>
  </w:style>
  <w:style w:type="character" w:customStyle="1" w:styleId="MacroTextChar">
    <w:name w:val="Macro Text Char"/>
    <w:basedOn w:val="DefaultParagraphFont"/>
    <w:link w:val="MacroText"/>
    <w:uiPriority w:val="99"/>
    <w:qFormat/>
    <w:rPr>
      <w:rFonts w:ascii="Times New Roman" w:hAnsi="Times New Roman"/>
      <w:color w:val="000000"/>
      <w:sz w:val="26"/>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qFormat/>
    <w:rPr>
      <w:rFonts w:ascii="Times New Roman" w:hAnsi="Times New Roman"/>
      <w:i/>
      <w:iCs/>
      <w:color w:val="000000"/>
      <w:sz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000000"/>
      <w:sz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000000"/>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000000"/>
      <w:sz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000000"/>
      <w:sz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000000"/>
      <w:sz w:val="26"/>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000000"/>
      <w:sz w:val="26"/>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qFormat/>
    <w:rPr>
      <w:rFonts w:ascii="Times New Roman" w:hAnsi="Times New Roman"/>
      <w:b/>
      <w:bCs/>
      <w:i/>
      <w:iCs/>
      <w:color w:val="000000"/>
      <w:sz w:val="26"/>
    </w:rPr>
  </w:style>
  <w:style w:type="character" w:customStyle="1" w:styleId="SubtleEmphasis1">
    <w:name w:val="Subtle Emphasis1"/>
    <w:basedOn w:val="DefaultParagraphFont"/>
    <w:uiPriority w:val="19"/>
    <w:qFormat/>
    <w:rPr>
      <w:rFonts w:ascii="Times New Roman" w:hAnsi="Times New Roman"/>
      <w:i/>
      <w:iCs/>
      <w:color w:val="000000"/>
      <w:sz w:val="26"/>
    </w:rPr>
  </w:style>
  <w:style w:type="character" w:customStyle="1" w:styleId="IntenseEmphasis1">
    <w:name w:val="Intense Emphasis1"/>
    <w:basedOn w:val="DefaultParagraphFont"/>
    <w:uiPriority w:val="21"/>
    <w:qFormat/>
    <w:rPr>
      <w:rFonts w:ascii="Times New Roman" w:hAnsi="Times New Roman"/>
      <w:b/>
      <w:bCs/>
      <w:i/>
      <w:iCs/>
      <w:color w:val="000000"/>
      <w:sz w:val="26"/>
    </w:rPr>
  </w:style>
  <w:style w:type="character" w:customStyle="1" w:styleId="SubtleReference1">
    <w:name w:val="Subtle Reference1"/>
    <w:basedOn w:val="DefaultParagraphFont"/>
    <w:uiPriority w:val="31"/>
    <w:qFormat/>
    <w:rPr>
      <w:rFonts w:ascii="Times New Roman" w:hAnsi="Times New Roman"/>
      <w:smallCaps/>
      <w:color w:val="000000"/>
      <w:sz w:val="26"/>
      <w:u w:val="single"/>
    </w:rPr>
  </w:style>
  <w:style w:type="character" w:customStyle="1" w:styleId="IntenseReference1">
    <w:name w:val="Intense Reference1"/>
    <w:basedOn w:val="DefaultParagraphFont"/>
    <w:uiPriority w:val="32"/>
    <w:qFormat/>
    <w:rPr>
      <w:rFonts w:ascii="Times New Roman" w:hAnsi="Times New Roman"/>
      <w:b/>
      <w:bCs/>
      <w:smallCaps/>
      <w:color w:val="000000"/>
      <w:spacing w:val="5"/>
      <w:sz w:val="26"/>
      <w:u w:val="single"/>
    </w:rPr>
  </w:style>
  <w:style w:type="character" w:customStyle="1" w:styleId="BookTitle1">
    <w:name w:val="Book Title1"/>
    <w:basedOn w:val="DefaultParagraphFont"/>
    <w:uiPriority w:val="33"/>
    <w:qFormat/>
    <w:rPr>
      <w:rFonts w:ascii="Times New Roman" w:hAnsi="Times New Roman"/>
      <w:b/>
      <w:bCs/>
      <w:smallCaps/>
      <w:color w:val="000000"/>
      <w:spacing w:val="5"/>
      <w:sz w:val="26"/>
    </w:rPr>
  </w:style>
  <w:style w:type="paragraph" w:customStyle="1" w:styleId="TOCHeading1">
    <w:name w:val="TOC Heading1"/>
    <w:basedOn w:val="Heading1"/>
    <w:next w:val="Normal"/>
    <w:uiPriority w:val="39"/>
    <w:semiHidden/>
    <w:unhideWhenUsed/>
    <w:qFormat/>
    <w:pPr>
      <w:outlineLvl w:val="9"/>
    </w:pPr>
    <w:rPr>
      <w:rFonts w:ascii="Times New Roman" w:hAnsi="Times New Roman"/>
    </w:rPr>
  </w:style>
  <w:style w:type="table" w:styleId="TableGridLight">
    <w:name w:val="Grid Table Light"/>
    <w:basedOn w:val="TableNormal"/>
    <w:uiPriority w:val="40"/>
    <w:rsid w:val="001F09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F090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090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F090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F090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F090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1727</Words>
  <Characters>9849</Characters>
  <Application>Microsoft Office Word</Application>
  <DocSecurity>0</DocSecurity>
  <Lines>82</Lines>
  <Paragraphs>23</Paragraphs>
  <ScaleCrop>false</ScaleCrop>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Nguyễn Phước Sang</cp:lastModifiedBy>
  <cp:revision>47</cp:revision>
  <dcterms:created xsi:type="dcterms:W3CDTF">2013-12-23T23:15:00Z</dcterms:created>
  <dcterms:modified xsi:type="dcterms:W3CDTF">2026-09-26T13:12:00Z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1033-12.1.0.28485</vt:lpwstr>
  </property>
  <property fmtid="{D5CDD505-2E9C-101B-9397-08002B2CF9AE}" pid="4" name="ICV">
    <vt:lpwstr>DB1D6A05E37A47AB9424EE0585A126F1_12</vt:lpwstr>
  </property>
</Properties>
</file>